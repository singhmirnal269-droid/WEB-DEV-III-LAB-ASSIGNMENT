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01D4B3">
      <w:pPr>
        <w:jc w:val="center"/>
      </w:pPr>
      <w:bookmarkStart w:id="0" w:name="_GoBack"/>
      <w:bookmarkEnd w:id="0"/>
      <w:r>
        <w:rPr>
          <w:b/>
          <w:sz w:val="48"/>
        </w:rPr>
        <w:t>NODE.JS LAB FILE</w:t>
      </w:r>
    </w:p>
    <w:p w14:paraId="4099ED62">
      <w:pPr>
        <w:jc w:val="center"/>
      </w:pPr>
      <w:r>
        <w:rPr>
          <w:b/>
          <w:sz w:val="32"/>
        </w:rPr>
        <w:t>Node.js Practical Experiments</w:t>
      </w:r>
    </w:p>
    <w:p w14:paraId="2325DA83">
      <w:r>
        <w:br w:type="textWrapping"/>
      </w:r>
    </w:p>
    <w:p w14:paraId="41F7B6A2">
      <w:pPr>
        <w:jc w:val="center"/>
      </w:pPr>
      <w:r>
        <w:t xml:space="preserve">Name: </w:t>
      </w:r>
      <w:r>
        <w:rPr>
          <w:rFonts w:hint="default"/>
          <w:lang w:val="en-US"/>
        </w:rPr>
        <w:t>MIRNAL KUMAR SINGH</w:t>
      </w:r>
    </w:p>
    <w:p w14:paraId="1CB83171">
      <w:pPr>
        <w:jc w:val="center"/>
      </w:pPr>
      <w:r>
        <w:t xml:space="preserve">Roll No.: </w:t>
      </w:r>
      <w:r>
        <w:rPr>
          <w:rFonts w:hint="default"/>
          <w:lang w:val="en-US"/>
        </w:rPr>
        <w:t>2501010139</w:t>
      </w:r>
    </w:p>
    <w:p w14:paraId="0BB9A850">
      <w:pPr>
        <w:jc w:val="center"/>
      </w:pPr>
      <w:r>
        <w:t>Course/Branch: CSE</w:t>
      </w:r>
    </w:p>
    <w:p w14:paraId="79513323">
      <w:pPr>
        <w:jc w:val="center"/>
      </w:pPr>
      <w:r>
        <w:t>Semester: 3rd Semester</w:t>
      </w:r>
    </w:p>
    <w:p w14:paraId="05C5F85C">
      <w:pPr>
        <w:jc w:val="center"/>
      </w:pPr>
      <w:r>
        <w:t>Subject: Web Development / Node.js</w:t>
      </w:r>
    </w:p>
    <w:p w14:paraId="0CEAABAB">
      <w:pPr>
        <w:jc w:val="center"/>
      </w:pPr>
      <w:r>
        <w:t>University: KR Mangalam University</w:t>
      </w:r>
    </w:p>
    <w:p w14:paraId="05A5139B">
      <w:pPr>
        <w:jc w:val="center"/>
      </w:pPr>
      <w:r>
        <w:t>Academic Year: 2026–27</w:t>
      </w:r>
    </w:p>
    <w:p w14:paraId="13F46752">
      <w:r>
        <w:br w:type="page"/>
      </w:r>
    </w:p>
    <w:p w14:paraId="30A0F942">
      <w:pPr>
        <w:pStyle w:val="2"/>
      </w:pPr>
      <w:r>
        <w:t>INDEX</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45F15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103A897">
            <w:pPr>
              <w:spacing w:after="0" w:line="240" w:lineRule="auto"/>
            </w:pPr>
            <w:r>
              <w:t>S. No.</w:t>
            </w:r>
          </w:p>
        </w:tc>
        <w:tc>
          <w:tcPr>
            <w:tcW w:w="2880" w:type="dxa"/>
          </w:tcPr>
          <w:p w14:paraId="5BCBD2EA">
            <w:pPr>
              <w:spacing w:after="0" w:line="240" w:lineRule="auto"/>
            </w:pPr>
            <w:r>
              <w:t>Experiment</w:t>
            </w:r>
          </w:p>
        </w:tc>
        <w:tc>
          <w:tcPr>
            <w:tcW w:w="2880" w:type="dxa"/>
          </w:tcPr>
          <w:p w14:paraId="36C99ABD">
            <w:pPr>
              <w:spacing w:after="0" w:line="240" w:lineRule="auto"/>
            </w:pPr>
            <w:r>
              <w:t>Page No.</w:t>
            </w:r>
          </w:p>
        </w:tc>
      </w:tr>
      <w:tr w14:paraId="7DFDF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6C16FEE">
            <w:pPr>
              <w:spacing w:after="0" w:line="240" w:lineRule="auto"/>
            </w:pPr>
            <w:r>
              <w:t>1</w:t>
            </w:r>
          </w:p>
        </w:tc>
        <w:tc>
          <w:tcPr>
            <w:tcW w:w="2880" w:type="dxa"/>
          </w:tcPr>
          <w:p w14:paraId="107A0166">
            <w:pPr>
              <w:spacing w:after="0" w:line="240" w:lineRule="auto"/>
            </w:pPr>
            <w:r>
              <w:t>Command-Line Calculator using Node.js</w:t>
            </w:r>
          </w:p>
        </w:tc>
        <w:tc>
          <w:tcPr>
            <w:tcW w:w="2880" w:type="dxa"/>
          </w:tcPr>
          <w:p w14:paraId="59DE729B">
            <w:pPr>
              <w:spacing w:after="0" w:line="240" w:lineRule="auto"/>
            </w:pPr>
          </w:p>
        </w:tc>
      </w:tr>
      <w:tr w14:paraId="55207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D876C2E">
            <w:pPr>
              <w:spacing w:after="0" w:line="240" w:lineRule="auto"/>
            </w:pPr>
            <w:r>
              <w:t>2</w:t>
            </w:r>
          </w:p>
        </w:tc>
        <w:tc>
          <w:tcPr>
            <w:tcW w:w="2880" w:type="dxa"/>
          </w:tcPr>
          <w:p w14:paraId="023034A2">
            <w:pPr>
              <w:spacing w:after="0" w:line="240" w:lineRule="auto"/>
            </w:pPr>
            <w:r>
              <w:t>Custom Module using module.exports and require()</w:t>
            </w:r>
          </w:p>
        </w:tc>
        <w:tc>
          <w:tcPr>
            <w:tcW w:w="2880" w:type="dxa"/>
          </w:tcPr>
          <w:p w14:paraId="7380C4A3">
            <w:pPr>
              <w:spacing w:after="0" w:line="240" w:lineRule="auto"/>
            </w:pPr>
          </w:p>
        </w:tc>
      </w:tr>
      <w:tr w14:paraId="38BC4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A7D5ADF">
            <w:pPr>
              <w:spacing w:after="0" w:line="240" w:lineRule="auto"/>
            </w:pPr>
            <w:r>
              <w:t>3</w:t>
            </w:r>
          </w:p>
        </w:tc>
        <w:tc>
          <w:tcPr>
            <w:tcW w:w="2880" w:type="dxa"/>
          </w:tcPr>
          <w:p w14:paraId="50BCAA0C">
            <w:pPr>
              <w:spacing w:after="0" w:line="240" w:lineRule="auto"/>
            </w:pPr>
            <w:r>
              <w:t>HTTP Server with Multiple Routes</w:t>
            </w:r>
          </w:p>
        </w:tc>
        <w:tc>
          <w:tcPr>
            <w:tcW w:w="2880" w:type="dxa"/>
          </w:tcPr>
          <w:p w14:paraId="60EA4B18">
            <w:pPr>
              <w:spacing w:after="0" w:line="240" w:lineRule="auto"/>
            </w:pPr>
          </w:p>
        </w:tc>
      </w:tr>
      <w:tr w14:paraId="62C2A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AD3BD18">
            <w:pPr>
              <w:spacing w:after="0" w:line="240" w:lineRule="auto"/>
            </w:pPr>
            <w:r>
              <w:t>4</w:t>
            </w:r>
          </w:p>
        </w:tc>
        <w:tc>
          <w:tcPr>
            <w:tcW w:w="2880" w:type="dxa"/>
          </w:tcPr>
          <w:p w14:paraId="493EFD65">
            <w:pPr>
              <w:spacing w:after="0" w:line="240" w:lineRule="auto"/>
            </w:pPr>
            <w:r>
              <w:t>File Operations using fs Module</w:t>
            </w:r>
          </w:p>
        </w:tc>
        <w:tc>
          <w:tcPr>
            <w:tcW w:w="2880" w:type="dxa"/>
          </w:tcPr>
          <w:p w14:paraId="3B7F6386">
            <w:pPr>
              <w:spacing w:after="0" w:line="240" w:lineRule="auto"/>
            </w:pPr>
          </w:p>
        </w:tc>
      </w:tr>
      <w:tr w14:paraId="6CDAD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C3C5472">
            <w:pPr>
              <w:spacing w:after="0" w:line="240" w:lineRule="auto"/>
            </w:pPr>
            <w:r>
              <w:t>5</w:t>
            </w:r>
          </w:p>
        </w:tc>
        <w:tc>
          <w:tcPr>
            <w:tcW w:w="2880" w:type="dxa"/>
          </w:tcPr>
          <w:p w14:paraId="6FDE087D">
            <w:pPr>
              <w:spacing w:after="0" w:line="240" w:lineRule="auto"/>
            </w:pPr>
            <w:r>
              <w:t>Dice Simulator using crypto Module</w:t>
            </w:r>
          </w:p>
        </w:tc>
        <w:tc>
          <w:tcPr>
            <w:tcW w:w="2880" w:type="dxa"/>
          </w:tcPr>
          <w:p w14:paraId="0F540971">
            <w:pPr>
              <w:spacing w:after="0" w:line="240" w:lineRule="auto"/>
            </w:pPr>
          </w:p>
        </w:tc>
      </w:tr>
      <w:tr w14:paraId="38FFD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D6922EF">
            <w:pPr>
              <w:spacing w:after="0" w:line="240" w:lineRule="auto"/>
            </w:pPr>
            <w:r>
              <w:t>6</w:t>
            </w:r>
          </w:p>
        </w:tc>
        <w:tc>
          <w:tcPr>
            <w:tcW w:w="2880" w:type="dxa"/>
          </w:tcPr>
          <w:p w14:paraId="76186224">
            <w:pPr>
              <w:spacing w:after="0" w:line="240" w:lineRule="auto"/>
            </w:pPr>
            <w:r>
              <w:t>Debugging, Logging and Execution Order</w:t>
            </w:r>
          </w:p>
        </w:tc>
        <w:tc>
          <w:tcPr>
            <w:tcW w:w="2880" w:type="dxa"/>
          </w:tcPr>
          <w:p w14:paraId="5DB0AF86">
            <w:pPr>
              <w:spacing w:after="0" w:line="240" w:lineRule="auto"/>
            </w:pPr>
          </w:p>
        </w:tc>
      </w:tr>
    </w:tbl>
    <w:p w14:paraId="62ABD1E3">
      <w:r>
        <w:br w:type="page"/>
      </w:r>
    </w:p>
    <w:p w14:paraId="0DCCEC45">
      <w:pPr>
        <w:pStyle w:val="2"/>
      </w:pPr>
      <w:r>
        <w:t>EXPERIMENT 1: Command-Line Calculator using Node.js</w:t>
      </w:r>
    </w:p>
    <w:p w14:paraId="07578DE9">
      <w:pPr>
        <w:pStyle w:val="3"/>
      </w:pPr>
      <w:r>
        <w:t>1. Aim</w:t>
      </w:r>
    </w:p>
    <w:p w14:paraId="3FBFDA13">
      <w:r>
        <w:t>To create a calculator that accepts command-line arguments and performs addition, subtraction, multiplication, and division.</w:t>
      </w:r>
    </w:p>
    <w:p w14:paraId="176D67F5">
      <w:pPr>
        <w:pStyle w:val="3"/>
      </w:pPr>
      <w:r>
        <w:t>2. Theory</w:t>
      </w:r>
    </w:p>
    <w:p w14:paraId="00B99107">
      <w:r>
        <w:t>Node.js provides process.argv to access command-line arguments. The first useful custom arguments are commonly available from process.argv[2], process.argv[3], and process.argv[4]. A switch statement can be used to select the requested operation.</w:t>
      </w:r>
    </w:p>
    <w:p w14:paraId="63F0CED7">
      <w:pPr>
        <w:pStyle w:val="3"/>
      </w:pPr>
      <w:r>
        <w:t>3. Requirements</w:t>
      </w:r>
    </w:p>
    <w:p w14:paraId="5E3624C0">
      <w:pPr>
        <w:pStyle w:val="23"/>
      </w:pPr>
      <w:r>
        <w:t>Node.js</w:t>
      </w:r>
    </w:p>
    <w:p w14:paraId="51CF1B9F">
      <w:pPr>
        <w:pStyle w:val="23"/>
      </w:pPr>
      <w:r>
        <w:t>VS Code or any text editor</w:t>
      </w:r>
    </w:p>
    <w:p w14:paraId="4B9EBF5A">
      <w:pPr>
        <w:pStyle w:val="23"/>
      </w:pPr>
      <w:r>
        <w:t>Terminal / Command Prompt</w:t>
      </w:r>
    </w:p>
    <w:p w14:paraId="59EEDFBF">
      <w:pPr>
        <w:pStyle w:val="3"/>
      </w:pPr>
      <w:r>
        <w:t>4. Procedure</w:t>
      </w:r>
    </w:p>
    <w:p w14:paraId="7049C47F">
      <w:r>
        <w:t>1. Create a file named calculator.js.</w:t>
      </w:r>
    </w:p>
    <w:p w14:paraId="741F0533">
      <w:r>
        <w:t>2. Read the operation and two numbers using process.argv.</w:t>
      </w:r>
    </w:p>
    <w:p w14:paraId="4FFAE36D">
      <w:r>
        <w:t>3. Convert the numbers from strings to Number values.</w:t>
      </w:r>
    </w:p>
    <w:p w14:paraId="6D68761D">
      <w:r>
        <w:t>4. Use switch-case to perform the selected operation.</w:t>
      </w:r>
    </w:p>
    <w:p w14:paraId="0F7D5961">
      <w:r>
        <w:t>5. Handle invalid operations and division by zero.</w:t>
      </w:r>
    </w:p>
    <w:p w14:paraId="615A6496">
      <w:r>
        <w:t>6. Display the result using console.log().</w:t>
      </w:r>
    </w:p>
    <w:p w14:paraId="711E7BD6">
      <w:pPr>
        <w:pStyle w:val="3"/>
      </w:pPr>
      <w:r>
        <w:t>5. Program</w:t>
      </w:r>
    </w:p>
    <w:p w14:paraId="0F9B7E81">
      <w:r>
        <w:rPr>
          <w:rFonts w:ascii="Consolas" w:hAnsi="Consolas"/>
          <w:sz w:val="18"/>
        </w:rPr>
        <w:t>const operation = process.argv[2];</w:t>
      </w:r>
      <w:r>
        <w:rPr>
          <w:rFonts w:ascii="Consolas" w:hAnsi="Consolas"/>
          <w:sz w:val="18"/>
        </w:rPr>
        <w:br w:type="textWrapping"/>
      </w:r>
      <w:r>
        <w:rPr>
          <w:rFonts w:ascii="Consolas" w:hAnsi="Consolas"/>
          <w:sz w:val="18"/>
        </w:rPr>
        <w:t>const num1 = Number(process.argv[3]);</w:t>
      </w:r>
      <w:r>
        <w:rPr>
          <w:rFonts w:ascii="Consolas" w:hAnsi="Consolas"/>
          <w:sz w:val="18"/>
        </w:rPr>
        <w:br w:type="textWrapping"/>
      </w:r>
      <w:r>
        <w:rPr>
          <w:rFonts w:ascii="Consolas" w:hAnsi="Consolas"/>
          <w:sz w:val="18"/>
        </w:rPr>
        <w:t>const num2 = Number(process.argv[4]);</w:t>
      </w:r>
      <w:r>
        <w:rPr>
          <w:rFonts w:ascii="Consolas" w:hAnsi="Consolas"/>
          <w:sz w:val="18"/>
        </w:rPr>
        <w:br w:type="textWrapping"/>
      </w:r>
      <w:r>
        <w:rPr>
          <w:rFonts w:ascii="Consolas" w:hAnsi="Consolas"/>
          <w:sz w:val="18"/>
        </w:rPr>
        <w:br w:type="textWrapping"/>
      </w:r>
      <w:r>
        <w:rPr>
          <w:rFonts w:ascii="Consolas" w:hAnsi="Consolas"/>
          <w:sz w:val="18"/>
        </w:rPr>
        <w:t>if (isNaN(num1) || isNaN(num2)) {</w:t>
      </w:r>
      <w:r>
        <w:rPr>
          <w:rFonts w:ascii="Consolas" w:hAnsi="Consolas"/>
          <w:sz w:val="18"/>
        </w:rPr>
        <w:br w:type="textWrapping"/>
      </w:r>
      <w:r>
        <w:rPr>
          <w:rFonts w:ascii="Consolas" w:hAnsi="Consolas"/>
          <w:sz w:val="18"/>
        </w:rPr>
        <w:t xml:space="preserve">    console.log("Please enter valid numbers.");</w:t>
      </w:r>
      <w:r>
        <w:rPr>
          <w:rFonts w:ascii="Consolas" w:hAnsi="Consolas"/>
          <w:sz w:val="18"/>
        </w:rPr>
        <w:br w:type="textWrapping"/>
      </w:r>
      <w:r>
        <w:rPr>
          <w:rFonts w:ascii="Consolas" w:hAnsi="Consolas"/>
          <w:sz w:val="18"/>
        </w:rPr>
        <w:t>} else {</w:t>
      </w:r>
      <w:r>
        <w:rPr>
          <w:rFonts w:ascii="Consolas" w:hAnsi="Consolas"/>
          <w:sz w:val="18"/>
        </w:rPr>
        <w:br w:type="textWrapping"/>
      </w:r>
      <w:r>
        <w:rPr>
          <w:rFonts w:ascii="Consolas" w:hAnsi="Consolas"/>
          <w:sz w:val="18"/>
        </w:rPr>
        <w:t xml:space="preserve">    switch (operation) {</w:t>
      </w:r>
      <w:r>
        <w:rPr>
          <w:rFonts w:ascii="Consolas" w:hAnsi="Consolas"/>
          <w:sz w:val="18"/>
        </w:rPr>
        <w:br w:type="textWrapping"/>
      </w:r>
      <w:r>
        <w:rPr>
          <w:rFonts w:ascii="Consolas" w:hAnsi="Consolas"/>
          <w:sz w:val="18"/>
        </w:rPr>
        <w:t xml:space="preserve">        case "add":</w:t>
      </w:r>
      <w:r>
        <w:rPr>
          <w:rFonts w:ascii="Consolas" w:hAnsi="Consolas"/>
          <w:sz w:val="18"/>
        </w:rPr>
        <w:br w:type="textWrapping"/>
      </w:r>
      <w:r>
        <w:rPr>
          <w:rFonts w:ascii="Consolas" w:hAnsi="Consolas"/>
          <w:sz w:val="18"/>
        </w:rPr>
        <w:t xml:space="preserve">            console.log("Result:", num1 + num2);</w:t>
      </w:r>
      <w:r>
        <w:rPr>
          <w:rFonts w:ascii="Consolas" w:hAnsi="Consolas"/>
          <w:sz w:val="18"/>
        </w:rPr>
        <w:br w:type="textWrapping"/>
      </w:r>
      <w:r>
        <w:rPr>
          <w:rFonts w:ascii="Consolas" w:hAnsi="Consolas"/>
          <w:sz w:val="18"/>
        </w:rPr>
        <w:t xml:space="preserve">            break;</w:t>
      </w:r>
      <w:r>
        <w:rPr>
          <w:rFonts w:ascii="Consolas" w:hAnsi="Consolas"/>
          <w:sz w:val="18"/>
        </w:rPr>
        <w:br w:type="textWrapping"/>
      </w:r>
      <w:r>
        <w:rPr>
          <w:rFonts w:ascii="Consolas" w:hAnsi="Consolas"/>
          <w:sz w:val="18"/>
        </w:rPr>
        <w:br w:type="textWrapping"/>
      </w:r>
      <w:r>
        <w:rPr>
          <w:rFonts w:ascii="Consolas" w:hAnsi="Consolas"/>
          <w:sz w:val="18"/>
        </w:rPr>
        <w:t xml:space="preserve">        case "sub":</w:t>
      </w:r>
      <w:r>
        <w:rPr>
          <w:rFonts w:ascii="Consolas" w:hAnsi="Consolas"/>
          <w:sz w:val="18"/>
        </w:rPr>
        <w:br w:type="textWrapping"/>
      </w:r>
      <w:r>
        <w:rPr>
          <w:rFonts w:ascii="Consolas" w:hAnsi="Consolas"/>
          <w:sz w:val="18"/>
        </w:rPr>
        <w:t xml:space="preserve">            console.log("Result:", num1 - num2);</w:t>
      </w:r>
      <w:r>
        <w:rPr>
          <w:rFonts w:ascii="Consolas" w:hAnsi="Consolas"/>
          <w:sz w:val="18"/>
        </w:rPr>
        <w:br w:type="textWrapping"/>
      </w:r>
      <w:r>
        <w:rPr>
          <w:rFonts w:ascii="Consolas" w:hAnsi="Consolas"/>
          <w:sz w:val="18"/>
        </w:rPr>
        <w:t xml:space="preserve">            break;</w:t>
      </w:r>
      <w:r>
        <w:rPr>
          <w:rFonts w:ascii="Consolas" w:hAnsi="Consolas"/>
          <w:sz w:val="18"/>
        </w:rPr>
        <w:br w:type="textWrapping"/>
      </w:r>
      <w:r>
        <w:rPr>
          <w:rFonts w:ascii="Consolas" w:hAnsi="Consolas"/>
          <w:sz w:val="18"/>
        </w:rPr>
        <w:br w:type="textWrapping"/>
      </w:r>
      <w:r>
        <w:rPr>
          <w:rFonts w:ascii="Consolas" w:hAnsi="Consolas"/>
          <w:sz w:val="18"/>
        </w:rPr>
        <w:t xml:space="preserve">        case "mul":</w:t>
      </w:r>
      <w:r>
        <w:rPr>
          <w:rFonts w:ascii="Consolas" w:hAnsi="Consolas"/>
          <w:sz w:val="18"/>
        </w:rPr>
        <w:br w:type="textWrapping"/>
      </w:r>
      <w:r>
        <w:rPr>
          <w:rFonts w:ascii="Consolas" w:hAnsi="Consolas"/>
          <w:sz w:val="18"/>
        </w:rPr>
        <w:t xml:space="preserve">            console.log("Result:", num1 * num2);</w:t>
      </w:r>
      <w:r>
        <w:rPr>
          <w:rFonts w:ascii="Consolas" w:hAnsi="Consolas"/>
          <w:sz w:val="18"/>
        </w:rPr>
        <w:br w:type="textWrapping"/>
      </w:r>
      <w:r>
        <w:rPr>
          <w:rFonts w:ascii="Consolas" w:hAnsi="Consolas"/>
          <w:sz w:val="18"/>
        </w:rPr>
        <w:t xml:space="preserve">            break;</w:t>
      </w:r>
      <w:r>
        <w:rPr>
          <w:rFonts w:ascii="Consolas" w:hAnsi="Consolas"/>
          <w:sz w:val="18"/>
        </w:rPr>
        <w:br w:type="textWrapping"/>
      </w:r>
      <w:r>
        <w:rPr>
          <w:rFonts w:ascii="Consolas" w:hAnsi="Consolas"/>
          <w:sz w:val="18"/>
        </w:rPr>
        <w:br w:type="textWrapping"/>
      </w:r>
      <w:r>
        <w:rPr>
          <w:rFonts w:ascii="Consolas" w:hAnsi="Consolas"/>
          <w:sz w:val="18"/>
        </w:rPr>
        <w:t xml:space="preserve">        case "div":</w:t>
      </w:r>
      <w:r>
        <w:rPr>
          <w:rFonts w:ascii="Consolas" w:hAnsi="Consolas"/>
          <w:sz w:val="18"/>
        </w:rPr>
        <w:br w:type="textWrapping"/>
      </w:r>
      <w:r>
        <w:rPr>
          <w:rFonts w:ascii="Consolas" w:hAnsi="Consolas"/>
          <w:sz w:val="18"/>
        </w:rPr>
        <w:t xml:space="preserve">            if (num2 === 0)</w:t>
      </w:r>
      <w:r>
        <w:rPr>
          <w:rFonts w:ascii="Consolas" w:hAnsi="Consolas"/>
          <w:sz w:val="18"/>
        </w:rPr>
        <w:br w:type="textWrapping"/>
      </w:r>
      <w:r>
        <w:rPr>
          <w:rFonts w:ascii="Consolas" w:hAnsi="Consolas"/>
          <w:sz w:val="18"/>
        </w:rPr>
        <w:t xml:space="preserve">                console.log("Cannot divide by zero.");</w:t>
      </w:r>
      <w:r>
        <w:rPr>
          <w:rFonts w:ascii="Consolas" w:hAnsi="Consolas"/>
          <w:sz w:val="18"/>
        </w:rPr>
        <w:br w:type="textWrapping"/>
      </w:r>
      <w:r>
        <w:rPr>
          <w:rFonts w:ascii="Consolas" w:hAnsi="Consolas"/>
          <w:sz w:val="18"/>
        </w:rPr>
        <w:t xml:space="preserve">            else</w:t>
      </w:r>
      <w:r>
        <w:rPr>
          <w:rFonts w:ascii="Consolas" w:hAnsi="Consolas"/>
          <w:sz w:val="18"/>
        </w:rPr>
        <w:br w:type="textWrapping"/>
      </w:r>
      <w:r>
        <w:rPr>
          <w:rFonts w:ascii="Consolas" w:hAnsi="Consolas"/>
          <w:sz w:val="18"/>
        </w:rPr>
        <w:t xml:space="preserve">                console.log("Result:", num1 / num2);</w:t>
      </w:r>
      <w:r>
        <w:rPr>
          <w:rFonts w:ascii="Consolas" w:hAnsi="Consolas"/>
          <w:sz w:val="18"/>
        </w:rPr>
        <w:br w:type="textWrapping"/>
      </w:r>
      <w:r>
        <w:rPr>
          <w:rFonts w:ascii="Consolas" w:hAnsi="Consolas"/>
          <w:sz w:val="18"/>
        </w:rPr>
        <w:t xml:space="preserve">            break;</w:t>
      </w:r>
      <w:r>
        <w:rPr>
          <w:rFonts w:ascii="Consolas" w:hAnsi="Consolas"/>
          <w:sz w:val="18"/>
        </w:rPr>
        <w:br w:type="textWrapping"/>
      </w:r>
      <w:r>
        <w:rPr>
          <w:rFonts w:ascii="Consolas" w:hAnsi="Consolas"/>
          <w:sz w:val="18"/>
        </w:rPr>
        <w:br w:type="textWrapping"/>
      </w:r>
      <w:r>
        <w:rPr>
          <w:rFonts w:ascii="Consolas" w:hAnsi="Consolas"/>
          <w:sz w:val="18"/>
        </w:rPr>
        <w:t xml:space="preserve">        default:</w:t>
      </w:r>
      <w:r>
        <w:rPr>
          <w:rFonts w:ascii="Consolas" w:hAnsi="Consolas"/>
          <w:sz w:val="18"/>
        </w:rPr>
        <w:br w:type="textWrapping"/>
      </w:r>
      <w:r>
        <w:rPr>
          <w:rFonts w:ascii="Consolas" w:hAnsi="Consolas"/>
          <w:sz w:val="18"/>
        </w:rPr>
        <w:t xml:space="preserve">            console.log("Invalid operation. Use add, sub, mul, or div.");</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w:t>
      </w:r>
    </w:p>
    <w:p w14:paraId="434F2857">
      <w:pPr>
        <w:pStyle w:val="3"/>
      </w:pPr>
      <w:r>
        <w:t>6. Execution</w:t>
      </w:r>
    </w:p>
    <w:p w14:paraId="407C6296">
      <w:r>
        <w:rPr>
          <w:rFonts w:ascii="Consolas" w:hAnsi="Consolas"/>
          <w:sz w:val="18"/>
        </w:rPr>
        <w:t>node calculator.js add 10 5</w:t>
      </w:r>
      <w:r>
        <w:rPr>
          <w:rFonts w:ascii="Consolas" w:hAnsi="Consolas"/>
          <w:sz w:val="18"/>
        </w:rPr>
        <w:br w:type="textWrapping"/>
      </w:r>
      <w:r>
        <w:rPr>
          <w:rFonts w:ascii="Consolas" w:hAnsi="Consolas"/>
          <w:sz w:val="18"/>
        </w:rPr>
        <w:t>node calculator.js sub 10 5</w:t>
      </w:r>
      <w:r>
        <w:rPr>
          <w:rFonts w:ascii="Consolas" w:hAnsi="Consolas"/>
          <w:sz w:val="18"/>
        </w:rPr>
        <w:br w:type="textWrapping"/>
      </w:r>
      <w:r>
        <w:rPr>
          <w:rFonts w:ascii="Consolas" w:hAnsi="Consolas"/>
          <w:sz w:val="18"/>
        </w:rPr>
        <w:t>node calculator.js mul 10 5</w:t>
      </w:r>
      <w:r>
        <w:rPr>
          <w:rFonts w:ascii="Consolas" w:hAnsi="Consolas"/>
          <w:sz w:val="18"/>
        </w:rPr>
        <w:br w:type="textWrapping"/>
      </w:r>
      <w:r>
        <w:rPr>
          <w:rFonts w:ascii="Consolas" w:hAnsi="Consolas"/>
          <w:sz w:val="18"/>
        </w:rPr>
        <w:t>node calculator.js div 10 5</w:t>
      </w:r>
    </w:p>
    <w:p w14:paraId="66BE6795">
      <w:pPr>
        <w:pStyle w:val="3"/>
      </w:pPr>
      <w:r>
        <w:t>7. Sample Output</w:t>
      </w:r>
    </w:p>
    <w:p w14:paraId="51CBE9DE">
      <w:r>
        <w:rPr>
          <w:rFonts w:ascii="Consolas" w:hAnsi="Consolas"/>
          <w:sz w:val="18"/>
        </w:rPr>
        <w:t>Result: 15</w:t>
      </w:r>
      <w:r>
        <w:rPr>
          <w:rFonts w:ascii="Consolas" w:hAnsi="Consolas"/>
          <w:sz w:val="18"/>
        </w:rPr>
        <w:br w:type="textWrapping"/>
      </w:r>
      <w:r>
        <w:rPr>
          <w:rFonts w:ascii="Consolas" w:hAnsi="Consolas"/>
          <w:sz w:val="18"/>
        </w:rPr>
        <w:t>Result: 5</w:t>
      </w:r>
      <w:r>
        <w:rPr>
          <w:rFonts w:ascii="Consolas" w:hAnsi="Consolas"/>
          <w:sz w:val="18"/>
        </w:rPr>
        <w:br w:type="textWrapping"/>
      </w:r>
      <w:r>
        <w:rPr>
          <w:rFonts w:ascii="Consolas" w:hAnsi="Consolas"/>
          <w:sz w:val="18"/>
        </w:rPr>
        <w:t>Result: 50</w:t>
      </w:r>
      <w:r>
        <w:rPr>
          <w:rFonts w:ascii="Consolas" w:hAnsi="Consolas"/>
          <w:sz w:val="18"/>
        </w:rPr>
        <w:br w:type="textWrapping"/>
      </w:r>
      <w:r>
        <w:rPr>
          <w:rFonts w:ascii="Consolas" w:hAnsi="Consolas"/>
          <w:sz w:val="18"/>
        </w:rPr>
        <w:t>Result: 2</w:t>
      </w:r>
    </w:p>
    <w:p w14:paraId="62E61B35">
      <w:pPr>
        <w:pStyle w:val="3"/>
      </w:pPr>
      <w:r>
        <w:t>8. Observations</w:t>
      </w:r>
    </w:p>
    <w:p w14:paraId="5FFDF70C">
      <w:pPr>
        <w:pStyle w:val="23"/>
      </w:pPr>
      <w:r>
        <w:t>process.argv is used to receive CLI inputs.</w:t>
      </w:r>
    </w:p>
    <w:p w14:paraId="124B851A">
      <w:pPr>
        <w:pStyle w:val="23"/>
      </w:pPr>
      <w:r>
        <w:t>The calculator supports four arithmetic operations.</w:t>
      </w:r>
    </w:p>
    <w:p w14:paraId="461AF520">
      <w:pPr>
        <w:pStyle w:val="23"/>
      </w:pPr>
      <w:r>
        <w:t>Invalid operations are handled gracefully.</w:t>
      </w:r>
    </w:p>
    <w:p w14:paraId="25851D81">
      <w:pPr>
        <w:pStyle w:val="23"/>
      </w:pPr>
      <w:r>
        <w:t>Division by zero is prevented.</w:t>
      </w:r>
    </w:p>
    <w:p w14:paraId="20DFBC73">
      <w:pPr>
        <w:pStyle w:val="3"/>
      </w:pPr>
      <w:r>
        <w:t>9. Result</w:t>
      </w:r>
    </w:p>
    <w:p w14:paraId="78D75AA3">
      <w:r>
        <w:t>The command-line calculator was successfully created and tested using Node.js.</w:t>
      </w:r>
    </w:p>
    <w:p w14:paraId="0B56F9B7">
      <w:pPr>
        <w:pStyle w:val="3"/>
      </w:pPr>
      <w:r>
        <w:t>10. Viva Questions</w:t>
      </w:r>
    </w:p>
    <w:p w14:paraId="4610EF38">
      <w:r>
        <w:rPr>
          <w:b/>
        </w:rPr>
        <w:t>Q. What is process.argv?</w:t>
      </w:r>
    </w:p>
    <w:p w14:paraId="7258800F">
      <w:r>
        <w:t>Ans. It is an array containing command-line arguments passed to the Node.js program.</w:t>
      </w:r>
    </w:p>
    <w:p w14:paraId="589F9C7C">
      <w:r>
        <w:rPr>
          <w:b/>
        </w:rPr>
        <w:t>Q. Why is Number() used?</w:t>
      </w:r>
    </w:p>
    <w:p w14:paraId="543C8D48">
      <w:r>
        <w:t>Ans. CLI arguments are received as strings, so Number() converts them to numbers.</w:t>
      </w:r>
    </w:p>
    <w:p w14:paraId="3F824A41">
      <w:r>
        <w:rPr>
          <w:b/>
        </w:rPr>
        <w:t>Q. How is an invalid operation handled?</w:t>
      </w:r>
    </w:p>
    <w:p w14:paraId="4B61DF1E">
      <w:r>
        <w:t>Ans. The default case displays an error message.</w:t>
      </w:r>
    </w:p>
    <w:p w14:paraId="09713CF8">
      <w:r>
        <w:br w:type="page"/>
      </w:r>
    </w:p>
    <w:p w14:paraId="57CED69F">
      <w:pPr>
        <w:pStyle w:val="2"/>
      </w:pPr>
      <w:r>
        <w:t>EXPERIMENT 2: Custom Module using module.exports and require()</w:t>
      </w:r>
    </w:p>
    <w:p w14:paraId="53E2E576">
      <w:pPr>
        <w:pStyle w:val="3"/>
      </w:pPr>
      <w:r>
        <w:t>1. Aim</w:t>
      </w:r>
    </w:p>
    <w:p w14:paraId="39009E33">
      <w:r>
        <w:t>To create a reusable custom Node.js module named isEven and import it into another file.</w:t>
      </w:r>
    </w:p>
    <w:p w14:paraId="31E53618">
      <w:pPr>
        <w:pStyle w:val="3"/>
      </w:pPr>
      <w:r>
        <w:t>2. Theory</w:t>
      </w:r>
    </w:p>
    <w:p w14:paraId="250D1ABE">
      <w:r>
        <w:t>Node.js allows code to be divided into modules. module.exports is used to export functionality from one file, while require() imports that functionality into another file.</w:t>
      </w:r>
    </w:p>
    <w:p w14:paraId="41541B96">
      <w:pPr>
        <w:pStyle w:val="3"/>
      </w:pPr>
      <w:r>
        <w:t>3. Requirements</w:t>
      </w:r>
    </w:p>
    <w:p w14:paraId="240E5838">
      <w:pPr>
        <w:pStyle w:val="23"/>
      </w:pPr>
      <w:r>
        <w:t>Node.js</w:t>
      </w:r>
    </w:p>
    <w:p w14:paraId="68B06994">
      <w:pPr>
        <w:pStyle w:val="23"/>
      </w:pPr>
      <w:r>
        <w:t>VS Code or any text editor</w:t>
      </w:r>
    </w:p>
    <w:p w14:paraId="5E466A52">
      <w:pPr>
        <w:pStyle w:val="23"/>
      </w:pPr>
      <w:r>
        <w:t>Terminal / Command Prompt</w:t>
      </w:r>
    </w:p>
    <w:p w14:paraId="31669177">
      <w:pPr>
        <w:pStyle w:val="3"/>
      </w:pPr>
      <w:r>
        <w:t>4. Procedure</w:t>
      </w:r>
    </w:p>
    <w:p w14:paraId="76D5518E">
      <w:r>
        <w:t>1. Create a file named isEven.js.</w:t>
      </w:r>
    </w:p>
    <w:p w14:paraId="15372D43">
      <w:r>
        <w:t>2. Define the isEven() function.</w:t>
      </w:r>
    </w:p>
    <w:p w14:paraId="22304359">
      <w:r>
        <w:t>3. Export the function using module.exports.</w:t>
      </w:r>
    </w:p>
    <w:p w14:paraId="627BA946">
      <w:r>
        <w:t>4. Create another file named app.js.</w:t>
      </w:r>
    </w:p>
    <w:p w14:paraId="11F0B90E">
      <w:r>
        <w:t>5. Import the function using require().</w:t>
      </w:r>
    </w:p>
    <w:p w14:paraId="4236316C">
      <w:r>
        <w:t>6. Call the same function with multiple numbers.</w:t>
      </w:r>
    </w:p>
    <w:p w14:paraId="30A5336B">
      <w:pPr>
        <w:pStyle w:val="3"/>
      </w:pPr>
      <w:r>
        <w:t>5. Program</w:t>
      </w:r>
    </w:p>
    <w:p w14:paraId="6F7C1BC8">
      <w:r>
        <w:rPr>
          <w:rFonts w:ascii="Consolas" w:hAnsi="Consolas"/>
          <w:sz w:val="18"/>
        </w:rPr>
        <w:t>// isEven.js</w:t>
      </w:r>
      <w:r>
        <w:rPr>
          <w:rFonts w:ascii="Consolas" w:hAnsi="Consolas"/>
          <w:sz w:val="18"/>
        </w:rPr>
        <w:br w:type="textWrapping"/>
      </w:r>
      <w:r>
        <w:rPr>
          <w:rFonts w:ascii="Consolas" w:hAnsi="Consolas"/>
          <w:sz w:val="18"/>
        </w:rPr>
        <w:t>function isEven(num) {</w:t>
      </w:r>
      <w:r>
        <w:rPr>
          <w:rFonts w:ascii="Consolas" w:hAnsi="Consolas"/>
          <w:sz w:val="18"/>
        </w:rPr>
        <w:br w:type="textWrapping"/>
      </w:r>
      <w:r>
        <w:rPr>
          <w:rFonts w:ascii="Consolas" w:hAnsi="Consolas"/>
          <w:sz w:val="18"/>
        </w:rPr>
        <w:t xml:space="preserve">    return num % 2 === 0;</w:t>
      </w:r>
      <w:r>
        <w:rPr>
          <w:rFonts w:ascii="Consolas" w:hAnsi="Consolas"/>
          <w:sz w:val="18"/>
        </w:rPr>
        <w:br w:type="textWrapping"/>
      </w:r>
      <w:r>
        <w:rPr>
          <w:rFonts w:ascii="Consolas" w:hAnsi="Consolas"/>
          <w:sz w:val="18"/>
        </w:rPr>
        <w:t>}</w:t>
      </w:r>
      <w:r>
        <w:rPr>
          <w:rFonts w:ascii="Consolas" w:hAnsi="Consolas"/>
          <w:sz w:val="18"/>
        </w:rPr>
        <w:br w:type="textWrapping"/>
      </w:r>
      <w:r>
        <w:rPr>
          <w:rFonts w:ascii="Consolas" w:hAnsi="Consolas"/>
          <w:sz w:val="18"/>
        </w:rPr>
        <w:br w:type="textWrapping"/>
      </w:r>
      <w:r>
        <w:rPr>
          <w:rFonts w:ascii="Consolas" w:hAnsi="Consolas"/>
          <w:sz w:val="18"/>
        </w:rPr>
        <w:t>module.exports = isEven;</w:t>
      </w:r>
      <w:r>
        <w:rPr>
          <w:rFonts w:ascii="Consolas" w:hAnsi="Consolas"/>
          <w:sz w:val="18"/>
        </w:rPr>
        <w:br w:type="textWrapping"/>
      </w:r>
      <w:r>
        <w:rPr>
          <w:rFonts w:ascii="Consolas" w:hAnsi="Consolas"/>
          <w:sz w:val="18"/>
        </w:rPr>
        <w:br w:type="textWrapping"/>
      </w:r>
      <w:r>
        <w:rPr>
          <w:rFonts w:ascii="Consolas" w:hAnsi="Consolas"/>
          <w:sz w:val="18"/>
        </w:rPr>
        <w:br w:type="textWrapping"/>
      </w:r>
      <w:r>
        <w:rPr>
          <w:rFonts w:ascii="Consolas" w:hAnsi="Consolas"/>
          <w:sz w:val="18"/>
        </w:rPr>
        <w:t>// app.js</w:t>
      </w:r>
      <w:r>
        <w:rPr>
          <w:rFonts w:ascii="Consolas" w:hAnsi="Consolas"/>
          <w:sz w:val="18"/>
        </w:rPr>
        <w:br w:type="textWrapping"/>
      </w:r>
      <w:r>
        <w:rPr>
          <w:rFonts w:ascii="Consolas" w:hAnsi="Consolas"/>
          <w:sz w:val="18"/>
        </w:rPr>
        <w:t>const isEven = require("./isEven");</w:t>
      </w:r>
      <w:r>
        <w:rPr>
          <w:rFonts w:ascii="Consolas" w:hAnsi="Consolas"/>
          <w:sz w:val="18"/>
        </w:rPr>
        <w:br w:type="textWrapping"/>
      </w:r>
      <w:r>
        <w:rPr>
          <w:rFonts w:ascii="Consolas" w:hAnsi="Consolas"/>
          <w:sz w:val="18"/>
        </w:rPr>
        <w:br w:type="textWrapping"/>
      </w:r>
      <w:r>
        <w:rPr>
          <w:rFonts w:ascii="Consolas" w:hAnsi="Consolas"/>
          <w:sz w:val="18"/>
        </w:rPr>
        <w:t>console.log("10 is even:", isEven(10));</w:t>
      </w:r>
      <w:r>
        <w:rPr>
          <w:rFonts w:ascii="Consolas" w:hAnsi="Consolas"/>
          <w:sz w:val="18"/>
        </w:rPr>
        <w:br w:type="textWrapping"/>
      </w:r>
      <w:r>
        <w:rPr>
          <w:rFonts w:ascii="Consolas" w:hAnsi="Consolas"/>
          <w:sz w:val="18"/>
        </w:rPr>
        <w:t>console.log("7 is even:", isEven(7));</w:t>
      </w:r>
      <w:r>
        <w:rPr>
          <w:rFonts w:ascii="Consolas" w:hAnsi="Consolas"/>
          <w:sz w:val="18"/>
        </w:rPr>
        <w:br w:type="textWrapping"/>
      </w:r>
      <w:r>
        <w:rPr>
          <w:rFonts w:ascii="Consolas" w:hAnsi="Consolas"/>
          <w:sz w:val="18"/>
        </w:rPr>
        <w:t>console.log("20 is even:", isEven(20));</w:t>
      </w:r>
      <w:r>
        <w:rPr>
          <w:rFonts w:ascii="Consolas" w:hAnsi="Consolas"/>
          <w:sz w:val="18"/>
        </w:rPr>
        <w:br w:type="textWrapping"/>
      </w:r>
      <w:r>
        <w:rPr>
          <w:rFonts w:ascii="Consolas" w:hAnsi="Consolas"/>
          <w:sz w:val="18"/>
        </w:rPr>
        <w:t>console.log("15 is even:", isEven(15));</w:t>
      </w:r>
    </w:p>
    <w:p w14:paraId="4E9E7A5F">
      <w:pPr>
        <w:pStyle w:val="3"/>
      </w:pPr>
      <w:r>
        <w:t>6. Execution</w:t>
      </w:r>
    </w:p>
    <w:p w14:paraId="44804CE1">
      <w:r>
        <w:rPr>
          <w:rFonts w:ascii="Consolas" w:hAnsi="Consolas"/>
          <w:sz w:val="18"/>
        </w:rPr>
        <w:t>node app.js</w:t>
      </w:r>
    </w:p>
    <w:p w14:paraId="4D6F3555">
      <w:pPr>
        <w:pStyle w:val="3"/>
      </w:pPr>
      <w:r>
        <w:t>7. Sample Output</w:t>
      </w:r>
    </w:p>
    <w:p w14:paraId="46A0D4D2">
      <w:r>
        <w:rPr>
          <w:rFonts w:ascii="Consolas" w:hAnsi="Consolas"/>
          <w:sz w:val="18"/>
        </w:rPr>
        <w:t>10 is even: true</w:t>
      </w:r>
      <w:r>
        <w:rPr>
          <w:rFonts w:ascii="Consolas" w:hAnsi="Consolas"/>
          <w:sz w:val="18"/>
        </w:rPr>
        <w:br w:type="textWrapping"/>
      </w:r>
      <w:r>
        <w:rPr>
          <w:rFonts w:ascii="Consolas" w:hAnsi="Consolas"/>
          <w:sz w:val="18"/>
        </w:rPr>
        <w:t>7 is even: false</w:t>
      </w:r>
      <w:r>
        <w:rPr>
          <w:rFonts w:ascii="Consolas" w:hAnsi="Consolas"/>
          <w:sz w:val="18"/>
        </w:rPr>
        <w:br w:type="textWrapping"/>
      </w:r>
      <w:r>
        <w:rPr>
          <w:rFonts w:ascii="Consolas" w:hAnsi="Consolas"/>
          <w:sz w:val="18"/>
        </w:rPr>
        <w:t>20 is even: true</w:t>
      </w:r>
      <w:r>
        <w:rPr>
          <w:rFonts w:ascii="Consolas" w:hAnsi="Consolas"/>
          <w:sz w:val="18"/>
        </w:rPr>
        <w:br w:type="textWrapping"/>
      </w:r>
      <w:r>
        <w:rPr>
          <w:rFonts w:ascii="Consolas" w:hAnsi="Consolas"/>
          <w:sz w:val="18"/>
        </w:rPr>
        <w:t>15 is even: false</w:t>
      </w:r>
    </w:p>
    <w:p w14:paraId="0B3847DE">
      <w:pPr>
        <w:pStyle w:val="3"/>
      </w:pPr>
      <w:r>
        <w:t>8. Observations</w:t>
      </w:r>
    </w:p>
    <w:p w14:paraId="2AF94A9E">
      <w:pPr>
        <w:pStyle w:val="23"/>
      </w:pPr>
      <w:r>
        <w:t>The function is defined only once in isEven.js.</w:t>
      </w:r>
    </w:p>
    <w:p w14:paraId="32664D49">
      <w:pPr>
        <w:pStyle w:val="23"/>
      </w:pPr>
      <w:r>
        <w:t>The same function is reused multiple times in app.js.</w:t>
      </w:r>
    </w:p>
    <w:p w14:paraId="6D8D1EDA">
      <w:pPr>
        <w:pStyle w:val="23"/>
      </w:pPr>
      <w:r>
        <w:t>module.exports exports the function.</w:t>
      </w:r>
    </w:p>
    <w:p w14:paraId="16CA58EF">
      <w:pPr>
        <w:pStyle w:val="23"/>
      </w:pPr>
      <w:r>
        <w:t>require() imports the custom module.</w:t>
      </w:r>
    </w:p>
    <w:p w14:paraId="0FCA199C">
      <w:pPr>
        <w:pStyle w:val="3"/>
      </w:pPr>
      <w:r>
        <w:t>9. Result</w:t>
      </w:r>
    </w:p>
    <w:p w14:paraId="2AEB19EB">
      <w:r>
        <w:t>The custom module was successfully created, exported, imported, and reused.</w:t>
      </w:r>
    </w:p>
    <w:p w14:paraId="7802A223">
      <w:pPr>
        <w:pStyle w:val="3"/>
      </w:pPr>
      <w:r>
        <w:t>10. Viva Questions</w:t>
      </w:r>
    </w:p>
    <w:p w14:paraId="1FB606F8">
      <w:r>
        <w:rPr>
          <w:b/>
        </w:rPr>
        <w:t>Q. What is module.exports?</w:t>
      </w:r>
    </w:p>
    <w:p w14:paraId="2DA812E4">
      <w:r>
        <w:t>Ans. It exports functions, objects, or values from a Node.js module.</w:t>
      </w:r>
    </w:p>
    <w:p w14:paraId="1A1D94D5">
      <w:r>
        <w:rPr>
          <w:b/>
        </w:rPr>
        <w:t>Q. What is require()?</w:t>
      </w:r>
    </w:p>
    <w:p w14:paraId="71651479">
      <w:r>
        <w:t>Ans. It imports a module into another Node.js file.</w:t>
      </w:r>
    </w:p>
    <w:p w14:paraId="0557CF99">
      <w:r>
        <w:rPr>
          <w:b/>
        </w:rPr>
        <w:t>Q. What is module reusability?</w:t>
      </w:r>
    </w:p>
    <w:p w14:paraId="60987BD8">
      <w:r>
        <w:t>Ans. It means the same module functionality can be used multiple times or in different files.</w:t>
      </w:r>
    </w:p>
    <w:p w14:paraId="515CFDB9">
      <w:r>
        <w:br w:type="page"/>
      </w:r>
    </w:p>
    <w:p w14:paraId="3B43CA1D">
      <w:pPr>
        <w:pStyle w:val="2"/>
      </w:pPr>
      <w:r>
        <w:t>EXPERIMENT 3: HTTP Server with Multiple Routes</w:t>
      </w:r>
    </w:p>
    <w:p w14:paraId="2EEFF3F3">
      <w:pPr>
        <w:pStyle w:val="3"/>
      </w:pPr>
      <w:r>
        <w:t>1. Aim</w:t>
      </w:r>
    </w:p>
    <w:p w14:paraId="4E987311">
      <w:r>
        <w:t>To create an HTTP server using the built-in http module, run it on a custom port, and return different responses for different URLs.</w:t>
      </w:r>
    </w:p>
    <w:p w14:paraId="584363DE">
      <w:pPr>
        <w:pStyle w:val="3"/>
      </w:pPr>
      <w:r>
        <w:t>2. Theory</w:t>
      </w:r>
    </w:p>
    <w:p w14:paraId="26C2D526">
      <w:r>
        <w:t>The built-in http module allows Node.js to create web servers without installing an external package. req.url identifies the requested URL, while res.end() sends the response. A 404 status code is used for an invalid route.</w:t>
      </w:r>
    </w:p>
    <w:p w14:paraId="1F4A578C">
      <w:pPr>
        <w:pStyle w:val="3"/>
      </w:pPr>
      <w:r>
        <w:t>3. Requirements</w:t>
      </w:r>
    </w:p>
    <w:p w14:paraId="706BB9D7">
      <w:pPr>
        <w:pStyle w:val="23"/>
      </w:pPr>
      <w:r>
        <w:t>Node.js</w:t>
      </w:r>
    </w:p>
    <w:p w14:paraId="6567D5BE">
      <w:pPr>
        <w:pStyle w:val="23"/>
      </w:pPr>
      <w:r>
        <w:t>VS Code or any text editor</w:t>
      </w:r>
    </w:p>
    <w:p w14:paraId="494AC1F1">
      <w:pPr>
        <w:pStyle w:val="23"/>
      </w:pPr>
      <w:r>
        <w:t>Web browser or Postman</w:t>
      </w:r>
    </w:p>
    <w:p w14:paraId="3A9C38D8">
      <w:pPr>
        <w:pStyle w:val="3"/>
      </w:pPr>
      <w:r>
        <w:t>4. Procedure</w:t>
      </w:r>
    </w:p>
    <w:p w14:paraId="014455C2">
      <w:r>
        <w:t>1. Create a file named server.js.</w:t>
      </w:r>
    </w:p>
    <w:p w14:paraId="71489E4F">
      <w:r>
        <w:t>2. Import the built-in http module.</w:t>
      </w:r>
    </w:p>
    <w:p w14:paraId="0432EB53">
      <w:r>
        <w:t>3. Set a custom port such as 3000.</w:t>
      </w:r>
    </w:p>
    <w:p w14:paraId="72517196">
      <w:r>
        <w:t>4. Create the server using http.createServer().</w:t>
      </w:r>
    </w:p>
    <w:p w14:paraId="670A0958">
      <w:r>
        <w:t>5. Check req.url and return different responses.</w:t>
      </w:r>
    </w:p>
    <w:p w14:paraId="7AAA33A8">
      <w:r>
        <w:t>6. Return a 404 message for an invalid route.</w:t>
      </w:r>
    </w:p>
    <w:p w14:paraId="38092388">
      <w:r>
        <w:t>7. Start the server using server.listen().</w:t>
      </w:r>
    </w:p>
    <w:p w14:paraId="418A5985">
      <w:r>
        <w:t>8. Test routes in a browser or Postman.</w:t>
      </w:r>
    </w:p>
    <w:p w14:paraId="7F28659D">
      <w:pPr>
        <w:pStyle w:val="3"/>
      </w:pPr>
      <w:r>
        <w:t>5. Program</w:t>
      </w:r>
    </w:p>
    <w:p w14:paraId="734667ED">
      <w:r>
        <w:rPr>
          <w:rFonts w:ascii="Consolas" w:hAnsi="Consolas"/>
          <w:sz w:val="18"/>
        </w:rPr>
        <w:t>const http = require("http");</w:t>
      </w:r>
      <w:r>
        <w:rPr>
          <w:rFonts w:ascii="Consolas" w:hAnsi="Consolas"/>
          <w:sz w:val="18"/>
        </w:rPr>
        <w:br w:type="textWrapping"/>
      </w:r>
      <w:r>
        <w:rPr>
          <w:rFonts w:ascii="Consolas" w:hAnsi="Consolas"/>
          <w:sz w:val="18"/>
        </w:rPr>
        <w:br w:type="textWrapping"/>
      </w:r>
      <w:r>
        <w:rPr>
          <w:rFonts w:ascii="Consolas" w:hAnsi="Consolas"/>
          <w:sz w:val="18"/>
        </w:rPr>
        <w:t>const port = 3000;</w:t>
      </w:r>
      <w:r>
        <w:rPr>
          <w:rFonts w:ascii="Consolas" w:hAnsi="Consolas"/>
          <w:sz w:val="18"/>
        </w:rPr>
        <w:br w:type="textWrapping"/>
      </w:r>
      <w:r>
        <w:rPr>
          <w:rFonts w:ascii="Consolas" w:hAnsi="Consolas"/>
          <w:sz w:val="18"/>
        </w:rPr>
        <w:br w:type="textWrapping"/>
      </w:r>
      <w:r>
        <w:rPr>
          <w:rFonts w:ascii="Consolas" w:hAnsi="Consolas"/>
          <w:sz w:val="18"/>
        </w:rPr>
        <w:t>const server = http.createServer((req, res) =&gt; {</w:t>
      </w:r>
      <w:r>
        <w:rPr>
          <w:rFonts w:ascii="Consolas" w:hAnsi="Consolas"/>
          <w:sz w:val="18"/>
        </w:rPr>
        <w:br w:type="textWrapping"/>
      </w:r>
      <w:r>
        <w:rPr>
          <w:rFonts w:ascii="Consolas" w:hAnsi="Consolas"/>
          <w:sz w:val="18"/>
        </w:rPr>
        <w:t xml:space="preserve">    res.setHeader("Content-Type", "text/plain");</w:t>
      </w:r>
      <w:r>
        <w:rPr>
          <w:rFonts w:ascii="Consolas" w:hAnsi="Consolas"/>
          <w:sz w:val="18"/>
        </w:rPr>
        <w:br w:type="textWrapping"/>
      </w:r>
      <w:r>
        <w:rPr>
          <w:rFonts w:ascii="Consolas" w:hAnsi="Consolas"/>
          <w:sz w:val="18"/>
        </w:rPr>
        <w:br w:type="textWrapping"/>
      </w:r>
      <w:r>
        <w:rPr>
          <w:rFonts w:ascii="Consolas" w:hAnsi="Consolas"/>
          <w:sz w:val="18"/>
        </w:rPr>
        <w:t xml:space="preserve">    if (req.url === "/") {</w:t>
      </w:r>
      <w:r>
        <w:rPr>
          <w:rFonts w:ascii="Consolas" w:hAnsi="Consolas"/>
          <w:sz w:val="18"/>
        </w:rPr>
        <w:br w:type="textWrapping"/>
      </w:r>
      <w:r>
        <w:rPr>
          <w:rFonts w:ascii="Consolas" w:hAnsi="Consolas"/>
          <w:sz w:val="18"/>
        </w:rPr>
        <w:t xml:space="preserve">        res.end("Welcome message");</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 xml:space="preserve">    else if (req.url === "/about") {</w:t>
      </w:r>
      <w:r>
        <w:rPr>
          <w:rFonts w:ascii="Consolas" w:hAnsi="Consolas"/>
          <w:sz w:val="18"/>
        </w:rPr>
        <w:br w:type="textWrapping"/>
      </w:r>
      <w:r>
        <w:rPr>
          <w:rFonts w:ascii="Consolas" w:hAnsi="Consolas"/>
          <w:sz w:val="18"/>
        </w:rPr>
        <w:t xml:space="preserve">        res.end("About page");</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 xml:space="preserve">    else if (req.url === "/contact") {</w:t>
      </w:r>
      <w:r>
        <w:rPr>
          <w:rFonts w:ascii="Consolas" w:hAnsi="Consolas"/>
          <w:sz w:val="18"/>
        </w:rPr>
        <w:br w:type="textWrapping"/>
      </w:r>
      <w:r>
        <w:rPr>
          <w:rFonts w:ascii="Consolas" w:hAnsi="Consolas"/>
          <w:sz w:val="18"/>
        </w:rPr>
        <w:t xml:space="preserve">        res.end("Contact page");</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 xml:space="preserve">    else {</w:t>
      </w:r>
      <w:r>
        <w:rPr>
          <w:rFonts w:ascii="Consolas" w:hAnsi="Consolas"/>
          <w:sz w:val="18"/>
        </w:rPr>
        <w:br w:type="textWrapping"/>
      </w:r>
      <w:r>
        <w:rPr>
          <w:rFonts w:ascii="Consolas" w:hAnsi="Consolas"/>
          <w:sz w:val="18"/>
        </w:rPr>
        <w:t xml:space="preserve">        res.statusCode = 404;</w:t>
      </w:r>
      <w:r>
        <w:rPr>
          <w:rFonts w:ascii="Consolas" w:hAnsi="Consolas"/>
          <w:sz w:val="18"/>
        </w:rPr>
        <w:br w:type="textWrapping"/>
      </w:r>
      <w:r>
        <w:rPr>
          <w:rFonts w:ascii="Consolas" w:hAnsi="Consolas"/>
          <w:sz w:val="18"/>
        </w:rPr>
        <w:t xml:space="preserve">        res.end("404 - Page Not Found");</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w:t>
      </w:r>
      <w:r>
        <w:rPr>
          <w:rFonts w:ascii="Consolas" w:hAnsi="Consolas"/>
          <w:sz w:val="18"/>
        </w:rPr>
        <w:br w:type="textWrapping"/>
      </w:r>
      <w:r>
        <w:rPr>
          <w:rFonts w:ascii="Consolas" w:hAnsi="Consolas"/>
          <w:sz w:val="18"/>
        </w:rPr>
        <w:br w:type="textWrapping"/>
      </w:r>
      <w:r>
        <w:rPr>
          <w:rFonts w:ascii="Consolas" w:hAnsi="Consolas"/>
          <w:sz w:val="18"/>
        </w:rPr>
        <w:t>server.listen(port, () =&gt; {</w:t>
      </w:r>
      <w:r>
        <w:rPr>
          <w:rFonts w:ascii="Consolas" w:hAnsi="Consolas"/>
          <w:sz w:val="18"/>
        </w:rPr>
        <w:br w:type="textWrapping"/>
      </w:r>
      <w:r>
        <w:rPr>
          <w:rFonts w:ascii="Consolas" w:hAnsi="Consolas"/>
          <w:sz w:val="18"/>
        </w:rPr>
        <w:t xml:space="preserve">    console.log(`Server running at http://localhost:${port}`);</w:t>
      </w:r>
      <w:r>
        <w:rPr>
          <w:rFonts w:ascii="Consolas" w:hAnsi="Consolas"/>
          <w:sz w:val="18"/>
        </w:rPr>
        <w:br w:type="textWrapping"/>
      </w:r>
      <w:r>
        <w:rPr>
          <w:rFonts w:ascii="Consolas" w:hAnsi="Consolas"/>
          <w:sz w:val="18"/>
        </w:rPr>
        <w:t>});</w:t>
      </w:r>
    </w:p>
    <w:p w14:paraId="5327132D">
      <w:pPr>
        <w:pStyle w:val="3"/>
      </w:pPr>
      <w:r>
        <w:t>6. Execution</w:t>
      </w:r>
    </w:p>
    <w:p w14:paraId="2F5FFFF9">
      <w:r>
        <w:rPr>
          <w:rFonts w:ascii="Consolas" w:hAnsi="Consolas"/>
          <w:sz w:val="18"/>
        </w:rPr>
        <w:t>node server.js</w:t>
      </w:r>
    </w:p>
    <w:p w14:paraId="555D408C">
      <w:pPr>
        <w:pStyle w:val="3"/>
      </w:pPr>
      <w:r>
        <w:t>7. Sample Output</w:t>
      </w:r>
    </w:p>
    <w:p w14:paraId="1A5FACA6">
      <w:r>
        <w:rPr>
          <w:rFonts w:ascii="Consolas" w:hAnsi="Consolas"/>
          <w:sz w:val="18"/>
        </w:rPr>
        <w:t>Server running at http://localhost:3000</w:t>
      </w:r>
      <w:r>
        <w:rPr>
          <w:rFonts w:ascii="Consolas" w:hAnsi="Consolas"/>
          <w:sz w:val="18"/>
        </w:rPr>
        <w:br w:type="textWrapping"/>
      </w:r>
      <w:r>
        <w:rPr>
          <w:rFonts w:ascii="Consolas" w:hAnsi="Consolas"/>
          <w:sz w:val="18"/>
        </w:rPr>
        <w:br w:type="textWrapping"/>
      </w:r>
      <w:r>
        <w:rPr>
          <w:rFonts w:ascii="Consolas" w:hAnsi="Consolas"/>
          <w:sz w:val="18"/>
        </w:rPr>
        <w:t>Browser / Postman:</w:t>
      </w:r>
      <w:r>
        <w:rPr>
          <w:rFonts w:ascii="Consolas" w:hAnsi="Consolas"/>
          <w:sz w:val="18"/>
        </w:rPr>
        <w:br w:type="textWrapping"/>
      </w:r>
      <w:r>
        <w:rPr>
          <w:rFonts w:ascii="Consolas" w:hAnsi="Consolas"/>
          <w:sz w:val="18"/>
        </w:rPr>
        <w:t>GET /          -&gt; Welcome message</w:t>
      </w:r>
      <w:r>
        <w:rPr>
          <w:rFonts w:ascii="Consolas" w:hAnsi="Consolas"/>
          <w:sz w:val="18"/>
        </w:rPr>
        <w:br w:type="textWrapping"/>
      </w:r>
      <w:r>
        <w:rPr>
          <w:rFonts w:ascii="Consolas" w:hAnsi="Consolas"/>
          <w:sz w:val="18"/>
        </w:rPr>
        <w:t>GET /about     -&gt; About page</w:t>
      </w:r>
      <w:r>
        <w:rPr>
          <w:rFonts w:ascii="Consolas" w:hAnsi="Consolas"/>
          <w:sz w:val="18"/>
        </w:rPr>
        <w:br w:type="textWrapping"/>
      </w:r>
      <w:r>
        <w:rPr>
          <w:rFonts w:ascii="Consolas" w:hAnsi="Consolas"/>
          <w:sz w:val="18"/>
        </w:rPr>
        <w:t>GET /contact   -&gt; Contact page</w:t>
      </w:r>
      <w:r>
        <w:rPr>
          <w:rFonts w:ascii="Consolas" w:hAnsi="Consolas"/>
          <w:sz w:val="18"/>
        </w:rPr>
        <w:br w:type="textWrapping"/>
      </w:r>
      <w:r>
        <w:rPr>
          <w:rFonts w:ascii="Consolas" w:hAnsi="Consolas"/>
          <w:sz w:val="18"/>
        </w:rPr>
        <w:t>GET /hello     -&gt; 404 - Page Not Found</w:t>
      </w:r>
    </w:p>
    <w:p w14:paraId="334879EF">
      <w:pPr>
        <w:pStyle w:val="3"/>
      </w:pPr>
      <w:r>
        <w:t>8. Observations</w:t>
      </w:r>
    </w:p>
    <w:p w14:paraId="4A841EFA">
      <w:pPr>
        <w:pStyle w:val="23"/>
      </w:pPr>
      <w:r>
        <w:t>The server runs on port 3000.</w:t>
      </w:r>
    </w:p>
    <w:p w14:paraId="2B97142A">
      <w:pPr>
        <w:pStyle w:val="23"/>
      </w:pPr>
      <w:r>
        <w:t>Different URLs return different responses.</w:t>
      </w:r>
    </w:p>
    <w:p w14:paraId="05654DA1">
      <w:pPr>
        <w:pStyle w:val="23"/>
      </w:pPr>
      <w:r>
        <w:t>An invalid URL returns a 404 error.</w:t>
      </w:r>
    </w:p>
    <w:p w14:paraId="2EC3C1D1">
      <w:pPr>
        <w:pStyle w:val="23"/>
      </w:pPr>
      <w:r>
        <w:t>The routes can be tested using a browser or Postman.</w:t>
      </w:r>
    </w:p>
    <w:p w14:paraId="4FEC9452">
      <w:pPr>
        <w:pStyle w:val="3"/>
      </w:pPr>
      <w:r>
        <w:t>9. Result</w:t>
      </w:r>
    </w:p>
    <w:p w14:paraId="295423B6">
      <w:r>
        <w:t>The HTTP server was successfully created and tested with multiple routes.</w:t>
      </w:r>
    </w:p>
    <w:p w14:paraId="20A81FF3">
      <w:pPr>
        <w:pStyle w:val="3"/>
      </w:pPr>
      <w:r>
        <w:t>10. Viva Questions</w:t>
      </w:r>
    </w:p>
    <w:p w14:paraId="564EBDD2">
      <w:r>
        <w:rPr>
          <w:b/>
        </w:rPr>
        <w:t>Q. Which module is used to create the server?</w:t>
      </w:r>
    </w:p>
    <w:p w14:paraId="6B10C980">
      <w:r>
        <w:t>Ans. The built-in http module.</w:t>
      </w:r>
    </w:p>
    <w:p w14:paraId="17E44134">
      <w:r>
        <w:rPr>
          <w:b/>
        </w:rPr>
        <w:t>Q. What does req.url contain?</w:t>
      </w:r>
    </w:p>
    <w:p w14:paraId="2BFFCCD3">
      <w:r>
        <w:t>Ans. It contains the requested URL path.</w:t>
      </w:r>
    </w:p>
    <w:p w14:paraId="03282B43">
      <w:r>
        <w:rPr>
          <w:b/>
        </w:rPr>
        <w:t>Q. What is status code 404?</w:t>
      </w:r>
    </w:p>
    <w:p w14:paraId="3B946964">
      <w:r>
        <w:t>Ans. It indicates that the requested resource or route was not found.</w:t>
      </w:r>
    </w:p>
    <w:p w14:paraId="069EA034">
      <w:r>
        <w:br w:type="page"/>
      </w:r>
    </w:p>
    <w:p w14:paraId="3B8D8A9F">
      <w:pPr>
        <w:pStyle w:val="2"/>
      </w:pPr>
      <w:r>
        <w:t>EXPERIMENT 4: File Operations using fs Module</w:t>
      </w:r>
    </w:p>
    <w:p w14:paraId="5F96BDD3">
      <w:pPr>
        <w:pStyle w:val="3"/>
      </w:pPr>
      <w:r>
        <w:t>1. Aim</w:t>
      </w:r>
    </w:p>
    <w:p w14:paraId="7BCA9129">
      <w:r>
        <w:t>To perform Create, Read, Update, and Delete file operations using writeFile(), readFile(), appendFile(), and unlink().</w:t>
      </w:r>
    </w:p>
    <w:p w14:paraId="6F4EA927">
      <w:pPr>
        <w:pStyle w:val="3"/>
      </w:pPr>
      <w:r>
        <w:t>2. Theory</w:t>
      </w:r>
    </w:p>
    <w:p w14:paraId="7BCC8DE6">
      <w:r>
        <w:t>The built-in fs (File System) module provides methods for working with files. writeFile() creates or overwrites a file, readFile() reads it, appendFile() adds content, and unlink() deletes it. Error callbacks allow missing-file errors to be handled gracefully.</w:t>
      </w:r>
    </w:p>
    <w:p w14:paraId="1FA86624">
      <w:pPr>
        <w:pStyle w:val="3"/>
      </w:pPr>
      <w:r>
        <w:t>3. Requirements</w:t>
      </w:r>
    </w:p>
    <w:p w14:paraId="03046D41">
      <w:pPr>
        <w:pStyle w:val="23"/>
      </w:pPr>
      <w:r>
        <w:t>Node.js</w:t>
      </w:r>
    </w:p>
    <w:p w14:paraId="5E2C8606">
      <w:pPr>
        <w:pStyle w:val="23"/>
      </w:pPr>
      <w:r>
        <w:t>VS Code or any text editor</w:t>
      </w:r>
    </w:p>
    <w:p w14:paraId="44678A6F">
      <w:pPr>
        <w:pStyle w:val="23"/>
      </w:pPr>
      <w:r>
        <w:t>Terminal / Command Prompt</w:t>
      </w:r>
    </w:p>
    <w:p w14:paraId="663D4A63">
      <w:pPr>
        <w:pStyle w:val="3"/>
      </w:pPr>
      <w:r>
        <w:t>4. Procedure</w:t>
      </w:r>
    </w:p>
    <w:p w14:paraId="54B4FC7D">
      <w:r>
        <w:t>1. Create a file named fileOperations.js.</w:t>
      </w:r>
    </w:p>
    <w:p w14:paraId="1EA296C6">
      <w:r>
        <w:t>2. Import the fs module.</w:t>
      </w:r>
    </w:p>
    <w:p w14:paraId="0728CF1E">
      <w:r>
        <w:t>3. Use writeFile() to create data.txt.</w:t>
      </w:r>
    </w:p>
    <w:p w14:paraId="5B967460">
      <w:r>
        <w:t>4. Use readFile() to read the content.</w:t>
      </w:r>
    </w:p>
    <w:p w14:paraId="7C76817E">
      <w:r>
        <w:t>5. Use appendFile() to update the file.</w:t>
      </w:r>
    </w:p>
    <w:p w14:paraId="39383800">
      <w:r>
        <w:t>6. Use unlink() to delete the file.</w:t>
      </w:r>
    </w:p>
    <w:p w14:paraId="2F7A84E3">
      <w:r>
        <w:t>7. Check errors at every step and display messages in the terminal.</w:t>
      </w:r>
    </w:p>
    <w:p w14:paraId="0BC787A4">
      <w:pPr>
        <w:pStyle w:val="3"/>
      </w:pPr>
      <w:r>
        <w:t>5. Program</w:t>
      </w:r>
    </w:p>
    <w:p w14:paraId="16BD455E">
      <w:r>
        <w:rPr>
          <w:rFonts w:ascii="Consolas" w:hAnsi="Consolas"/>
          <w:sz w:val="18"/>
        </w:rPr>
        <w:t>const fs = require("fs");</w:t>
      </w:r>
      <w:r>
        <w:rPr>
          <w:rFonts w:ascii="Consolas" w:hAnsi="Consolas"/>
          <w:sz w:val="18"/>
        </w:rPr>
        <w:br w:type="textWrapping"/>
      </w:r>
      <w:r>
        <w:rPr>
          <w:rFonts w:ascii="Consolas" w:hAnsi="Consolas"/>
          <w:sz w:val="18"/>
        </w:rPr>
        <w:br w:type="textWrapping"/>
      </w:r>
      <w:r>
        <w:rPr>
          <w:rFonts w:ascii="Consolas" w:hAnsi="Consolas"/>
          <w:sz w:val="18"/>
        </w:rPr>
        <w:t>const file = "data.txt";</w:t>
      </w:r>
      <w:r>
        <w:rPr>
          <w:rFonts w:ascii="Consolas" w:hAnsi="Consolas"/>
          <w:sz w:val="18"/>
        </w:rPr>
        <w:br w:type="textWrapping"/>
      </w:r>
      <w:r>
        <w:rPr>
          <w:rFonts w:ascii="Consolas" w:hAnsi="Consolas"/>
          <w:sz w:val="18"/>
        </w:rPr>
        <w:br w:type="textWrapping"/>
      </w:r>
      <w:r>
        <w:rPr>
          <w:rFonts w:ascii="Consolas" w:hAnsi="Consolas"/>
          <w:sz w:val="18"/>
        </w:rPr>
        <w:t>// Create File</w:t>
      </w:r>
      <w:r>
        <w:rPr>
          <w:rFonts w:ascii="Consolas" w:hAnsi="Consolas"/>
          <w:sz w:val="18"/>
        </w:rPr>
        <w:br w:type="textWrapping"/>
      </w:r>
      <w:r>
        <w:rPr>
          <w:rFonts w:ascii="Consolas" w:hAnsi="Consolas"/>
          <w:sz w:val="18"/>
        </w:rPr>
        <w:t>fs.writeFile(file, "Hello, this is my file.", (err) =&gt; {</w:t>
      </w:r>
      <w:r>
        <w:rPr>
          <w:rFonts w:ascii="Consolas" w:hAnsi="Consolas"/>
          <w:sz w:val="18"/>
        </w:rPr>
        <w:br w:type="textWrapping"/>
      </w:r>
      <w:r>
        <w:rPr>
          <w:rFonts w:ascii="Consolas" w:hAnsi="Consolas"/>
          <w:sz w:val="18"/>
        </w:rPr>
        <w:t xml:space="preserve">    if (err) {</w:t>
      </w:r>
      <w:r>
        <w:rPr>
          <w:rFonts w:ascii="Consolas" w:hAnsi="Consolas"/>
          <w:sz w:val="18"/>
        </w:rPr>
        <w:br w:type="textWrapping"/>
      </w:r>
      <w:r>
        <w:rPr>
          <w:rFonts w:ascii="Consolas" w:hAnsi="Consolas"/>
          <w:sz w:val="18"/>
        </w:rPr>
        <w:t xml:space="preserve">        console.log("Error creating file:", err.message);</w:t>
      </w:r>
      <w:r>
        <w:rPr>
          <w:rFonts w:ascii="Consolas" w:hAnsi="Consolas"/>
          <w:sz w:val="18"/>
        </w:rPr>
        <w:br w:type="textWrapping"/>
      </w:r>
      <w:r>
        <w:rPr>
          <w:rFonts w:ascii="Consolas" w:hAnsi="Consolas"/>
          <w:sz w:val="18"/>
        </w:rPr>
        <w:t xml:space="preserve">        return;</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br w:type="textWrapping"/>
      </w:r>
      <w:r>
        <w:rPr>
          <w:rFonts w:ascii="Consolas" w:hAnsi="Consolas"/>
          <w:sz w:val="18"/>
        </w:rPr>
        <w:t xml:space="preserve">    console.log("File created successfully.");</w:t>
      </w:r>
      <w:r>
        <w:rPr>
          <w:rFonts w:ascii="Consolas" w:hAnsi="Consolas"/>
          <w:sz w:val="18"/>
        </w:rPr>
        <w:br w:type="textWrapping"/>
      </w:r>
      <w:r>
        <w:rPr>
          <w:rFonts w:ascii="Consolas" w:hAnsi="Consolas"/>
          <w:sz w:val="18"/>
        </w:rPr>
        <w:br w:type="textWrapping"/>
      </w:r>
      <w:r>
        <w:rPr>
          <w:rFonts w:ascii="Consolas" w:hAnsi="Consolas"/>
          <w:sz w:val="18"/>
        </w:rPr>
        <w:t xml:space="preserve">    // Read File</w:t>
      </w:r>
      <w:r>
        <w:rPr>
          <w:rFonts w:ascii="Consolas" w:hAnsi="Consolas"/>
          <w:sz w:val="18"/>
        </w:rPr>
        <w:br w:type="textWrapping"/>
      </w:r>
      <w:r>
        <w:rPr>
          <w:rFonts w:ascii="Consolas" w:hAnsi="Consolas"/>
          <w:sz w:val="18"/>
        </w:rPr>
        <w:t xml:space="preserve">    fs.readFile(file, "utf8", (err, data) =&gt; {</w:t>
      </w:r>
      <w:r>
        <w:rPr>
          <w:rFonts w:ascii="Consolas" w:hAnsi="Consolas"/>
          <w:sz w:val="18"/>
        </w:rPr>
        <w:br w:type="textWrapping"/>
      </w:r>
      <w:r>
        <w:rPr>
          <w:rFonts w:ascii="Consolas" w:hAnsi="Consolas"/>
          <w:sz w:val="18"/>
        </w:rPr>
        <w:t xml:space="preserve">        if (err) {</w:t>
      </w:r>
      <w:r>
        <w:rPr>
          <w:rFonts w:ascii="Consolas" w:hAnsi="Consolas"/>
          <w:sz w:val="18"/>
        </w:rPr>
        <w:br w:type="textWrapping"/>
      </w:r>
      <w:r>
        <w:rPr>
          <w:rFonts w:ascii="Consolas" w:hAnsi="Consolas"/>
          <w:sz w:val="18"/>
        </w:rPr>
        <w:t xml:space="preserve">            console.log("Error reading file:", err.message);</w:t>
      </w:r>
      <w:r>
        <w:rPr>
          <w:rFonts w:ascii="Consolas" w:hAnsi="Consolas"/>
          <w:sz w:val="18"/>
        </w:rPr>
        <w:br w:type="textWrapping"/>
      </w:r>
      <w:r>
        <w:rPr>
          <w:rFonts w:ascii="Consolas" w:hAnsi="Consolas"/>
          <w:sz w:val="18"/>
        </w:rPr>
        <w:t xml:space="preserve">            return;</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br w:type="textWrapping"/>
      </w:r>
      <w:r>
        <w:rPr>
          <w:rFonts w:ascii="Consolas" w:hAnsi="Consolas"/>
          <w:sz w:val="18"/>
        </w:rPr>
        <w:t xml:space="preserve">        console.log("File content:", data);</w:t>
      </w:r>
      <w:r>
        <w:rPr>
          <w:rFonts w:ascii="Consolas" w:hAnsi="Consolas"/>
          <w:sz w:val="18"/>
        </w:rPr>
        <w:br w:type="textWrapping"/>
      </w:r>
      <w:r>
        <w:rPr>
          <w:rFonts w:ascii="Consolas" w:hAnsi="Consolas"/>
          <w:sz w:val="18"/>
        </w:rPr>
        <w:br w:type="textWrapping"/>
      </w:r>
      <w:r>
        <w:rPr>
          <w:rFonts w:ascii="Consolas" w:hAnsi="Consolas"/>
          <w:sz w:val="18"/>
        </w:rPr>
        <w:t xml:space="preserve">        // Update File</w:t>
      </w:r>
      <w:r>
        <w:rPr>
          <w:rFonts w:ascii="Consolas" w:hAnsi="Consolas"/>
          <w:sz w:val="18"/>
        </w:rPr>
        <w:br w:type="textWrapping"/>
      </w:r>
      <w:r>
        <w:rPr>
          <w:rFonts w:ascii="Consolas" w:hAnsi="Consolas"/>
          <w:sz w:val="18"/>
        </w:rPr>
        <w:t xml:space="preserve">        fs.appendFile(file, "\nThis is updated content.", (err) =&gt; {</w:t>
      </w:r>
      <w:r>
        <w:rPr>
          <w:rFonts w:ascii="Consolas" w:hAnsi="Consolas"/>
          <w:sz w:val="18"/>
        </w:rPr>
        <w:br w:type="textWrapping"/>
      </w:r>
      <w:r>
        <w:rPr>
          <w:rFonts w:ascii="Consolas" w:hAnsi="Consolas"/>
          <w:sz w:val="18"/>
        </w:rPr>
        <w:t xml:space="preserve">            if (err) {</w:t>
      </w:r>
      <w:r>
        <w:rPr>
          <w:rFonts w:ascii="Consolas" w:hAnsi="Consolas"/>
          <w:sz w:val="18"/>
        </w:rPr>
        <w:br w:type="textWrapping"/>
      </w:r>
      <w:r>
        <w:rPr>
          <w:rFonts w:ascii="Consolas" w:hAnsi="Consolas"/>
          <w:sz w:val="18"/>
        </w:rPr>
        <w:t xml:space="preserve">                console.log("Error updating file:", err.message);</w:t>
      </w:r>
      <w:r>
        <w:rPr>
          <w:rFonts w:ascii="Consolas" w:hAnsi="Consolas"/>
          <w:sz w:val="18"/>
        </w:rPr>
        <w:br w:type="textWrapping"/>
      </w:r>
      <w:r>
        <w:rPr>
          <w:rFonts w:ascii="Consolas" w:hAnsi="Consolas"/>
          <w:sz w:val="18"/>
        </w:rPr>
        <w:t xml:space="preserve">                return;</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br w:type="textWrapping"/>
      </w:r>
      <w:r>
        <w:rPr>
          <w:rFonts w:ascii="Consolas" w:hAnsi="Consolas"/>
          <w:sz w:val="18"/>
        </w:rPr>
        <w:t xml:space="preserve">            console.log("File updated successfully.");</w:t>
      </w:r>
      <w:r>
        <w:rPr>
          <w:rFonts w:ascii="Consolas" w:hAnsi="Consolas"/>
          <w:sz w:val="18"/>
        </w:rPr>
        <w:br w:type="textWrapping"/>
      </w:r>
      <w:r>
        <w:rPr>
          <w:rFonts w:ascii="Consolas" w:hAnsi="Consolas"/>
          <w:sz w:val="18"/>
        </w:rPr>
        <w:br w:type="textWrapping"/>
      </w:r>
      <w:r>
        <w:rPr>
          <w:rFonts w:ascii="Consolas" w:hAnsi="Consolas"/>
          <w:sz w:val="18"/>
        </w:rPr>
        <w:t xml:space="preserve">            // Delete File</w:t>
      </w:r>
      <w:r>
        <w:rPr>
          <w:rFonts w:ascii="Consolas" w:hAnsi="Consolas"/>
          <w:sz w:val="18"/>
        </w:rPr>
        <w:br w:type="textWrapping"/>
      </w:r>
      <w:r>
        <w:rPr>
          <w:rFonts w:ascii="Consolas" w:hAnsi="Consolas"/>
          <w:sz w:val="18"/>
        </w:rPr>
        <w:t xml:space="preserve">            fs.unlink(file, (err) =&gt; {</w:t>
      </w:r>
      <w:r>
        <w:rPr>
          <w:rFonts w:ascii="Consolas" w:hAnsi="Consolas"/>
          <w:sz w:val="18"/>
        </w:rPr>
        <w:br w:type="textWrapping"/>
      </w:r>
      <w:r>
        <w:rPr>
          <w:rFonts w:ascii="Consolas" w:hAnsi="Consolas"/>
          <w:sz w:val="18"/>
        </w:rPr>
        <w:t xml:space="preserve">                if (err) {</w:t>
      </w:r>
      <w:r>
        <w:rPr>
          <w:rFonts w:ascii="Consolas" w:hAnsi="Consolas"/>
          <w:sz w:val="18"/>
        </w:rPr>
        <w:br w:type="textWrapping"/>
      </w:r>
      <w:r>
        <w:rPr>
          <w:rFonts w:ascii="Consolas" w:hAnsi="Consolas"/>
          <w:sz w:val="18"/>
        </w:rPr>
        <w:t xml:space="preserve">                    console.log("Error deleting file:", err.message);</w:t>
      </w:r>
      <w:r>
        <w:rPr>
          <w:rFonts w:ascii="Consolas" w:hAnsi="Consolas"/>
          <w:sz w:val="18"/>
        </w:rPr>
        <w:br w:type="textWrapping"/>
      </w:r>
      <w:r>
        <w:rPr>
          <w:rFonts w:ascii="Consolas" w:hAnsi="Consolas"/>
          <w:sz w:val="18"/>
        </w:rPr>
        <w:t xml:space="preserve">                    return;</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br w:type="textWrapping"/>
      </w:r>
      <w:r>
        <w:rPr>
          <w:rFonts w:ascii="Consolas" w:hAnsi="Consolas"/>
          <w:sz w:val="18"/>
        </w:rPr>
        <w:t xml:space="preserve">                console.log("File deleted successfully.");</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w:t>
      </w:r>
    </w:p>
    <w:p w14:paraId="43A4BCDE">
      <w:pPr>
        <w:pStyle w:val="3"/>
      </w:pPr>
      <w:r>
        <w:t>6. Execution</w:t>
      </w:r>
    </w:p>
    <w:p w14:paraId="193AAA4C">
      <w:r>
        <w:rPr>
          <w:rFonts w:ascii="Consolas" w:hAnsi="Consolas"/>
          <w:sz w:val="18"/>
        </w:rPr>
        <w:t>node fileOperations.js</w:t>
      </w:r>
    </w:p>
    <w:p w14:paraId="479BA537">
      <w:pPr>
        <w:pStyle w:val="3"/>
      </w:pPr>
      <w:r>
        <w:t>7. Sample Output</w:t>
      </w:r>
    </w:p>
    <w:p w14:paraId="30240CCB">
      <w:r>
        <w:rPr>
          <w:rFonts w:ascii="Consolas" w:hAnsi="Consolas"/>
          <w:sz w:val="18"/>
        </w:rPr>
        <w:t>File created successfully.</w:t>
      </w:r>
      <w:r>
        <w:rPr>
          <w:rFonts w:ascii="Consolas" w:hAnsi="Consolas"/>
          <w:sz w:val="18"/>
        </w:rPr>
        <w:br w:type="textWrapping"/>
      </w:r>
      <w:r>
        <w:rPr>
          <w:rFonts w:ascii="Consolas" w:hAnsi="Consolas"/>
          <w:sz w:val="18"/>
        </w:rPr>
        <w:t>File content: Hello, this is my file.</w:t>
      </w:r>
      <w:r>
        <w:rPr>
          <w:rFonts w:ascii="Consolas" w:hAnsi="Consolas"/>
          <w:sz w:val="18"/>
        </w:rPr>
        <w:br w:type="textWrapping"/>
      </w:r>
      <w:r>
        <w:rPr>
          <w:rFonts w:ascii="Consolas" w:hAnsi="Consolas"/>
          <w:sz w:val="18"/>
        </w:rPr>
        <w:t>File updated successfully.</w:t>
      </w:r>
      <w:r>
        <w:rPr>
          <w:rFonts w:ascii="Consolas" w:hAnsi="Consolas"/>
          <w:sz w:val="18"/>
        </w:rPr>
        <w:br w:type="textWrapping"/>
      </w:r>
      <w:r>
        <w:rPr>
          <w:rFonts w:ascii="Consolas" w:hAnsi="Consolas"/>
          <w:sz w:val="18"/>
        </w:rPr>
        <w:t>File deleted successfully.</w:t>
      </w:r>
    </w:p>
    <w:p w14:paraId="4260B268">
      <w:pPr>
        <w:pStyle w:val="3"/>
      </w:pPr>
      <w:r>
        <w:t>8. Observations</w:t>
      </w:r>
    </w:p>
    <w:p w14:paraId="1917118F">
      <w:pPr>
        <w:pStyle w:val="23"/>
      </w:pPr>
      <w:r>
        <w:t>writeFile() creates the file.</w:t>
      </w:r>
    </w:p>
    <w:p w14:paraId="5DCF9980">
      <w:pPr>
        <w:pStyle w:val="23"/>
      </w:pPr>
      <w:r>
        <w:t>readFile() displays the file content.</w:t>
      </w:r>
    </w:p>
    <w:p w14:paraId="55FB5E47">
      <w:pPr>
        <w:pStyle w:val="23"/>
      </w:pPr>
      <w:r>
        <w:t>appendFile() adds new content.</w:t>
      </w:r>
    </w:p>
    <w:p w14:paraId="206B29C9">
      <w:pPr>
        <w:pStyle w:val="23"/>
      </w:pPr>
      <w:r>
        <w:t>unlink() deletes the file.</w:t>
      </w:r>
    </w:p>
    <w:p w14:paraId="68547CB4">
      <w:pPr>
        <w:pStyle w:val="23"/>
      </w:pPr>
      <w:r>
        <w:t>Error messages are displayed without crashing the program.</w:t>
      </w:r>
    </w:p>
    <w:p w14:paraId="68B85F1E">
      <w:pPr>
        <w:pStyle w:val="3"/>
      </w:pPr>
      <w:r>
        <w:t>9. Result</w:t>
      </w:r>
    </w:p>
    <w:p w14:paraId="30CC4587">
      <w:r>
        <w:t>The file was successfully created, read, updated, and deleted using Node.js fs methods.</w:t>
      </w:r>
    </w:p>
    <w:p w14:paraId="75158CCC">
      <w:pPr>
        <w:pStyle w:val="3"/>
      </w:pPr>
      <w:r>
        <w:t>10. Viva Questions</w:t>
      </w:r>
    </w:p>
    <w:p w14:paraId="61A9F42C">
      <w:r>
        <w:rPr>
          <w:b/>
        </w:rPr>
        <w:t>Q. What is fs?</w:t>
      </w:r>
    </w:p>
    <w:p w14:paraId="0FBC439D">
      <w:r>
        <w:t>Ans. It is Node.js's built-in File System module.</w:t>
      </w:r>
    </w:p>
    <w:p w14:paraId="2BF955F7">
      <w:r>
        <w:rPr>
          <w:b/>
        </w:rPr>
        <w:t>Q. What does appendFile() do?</w:t>
      </w:r>
    </w:p>
    <w:p w14:paraId="71DA3050">
      <w:r>
        <w:t>Ans. It adds content to the end of a file.</w:t>
      </w:r>
    </w:p>
    <w:p w14:paraId="7EE5C63F">
      <w:r>
        <w:rPr>
          <w:b/>
        </w:rPr>
        <w:t>Q. Which method deletes a file?</w:t>
      </w:r>
    </w:p>
    <w:p w14:paraId="6AFF3001">
      <w:r>
        <w:t>Ans. unlink().</w:t>
      </w:r>
    </w:p>
    <w:p w14:paraId="7BAD59CC">
      <w:r>
        <w:rPr>
          <w:b/>
        </w:rPr>
        <w:t>Q. How are missing-file errors handled?</w:t>
      </w:r>
    </w:p>
    <w:p w14:paraId="12605E9B">
      <w:r>
        <w:t>Ans. The error object is checked and err.message is displayed.</w:t>
      </w:r>
    </w:p>
    <w:p w14:paraId="1C827447">
      <w:r>
        <w:br w:type="page"/>
      </w:r>
    </w:p>
    <w:p w14:paraId="54511CC1">
      <w:pPr>
        <w:pStyle w:val="2"/>
      </w:pPr>
      <w:r>
        <w:t>EXPERIMENT 5: Dice Simulator using crypto Module</w:t>
      </w:r>
    </w:p>
    <w:p w14:paraId="2F0E6DBD">
      <w:pPr>
        <w:pStyle w:val="3"/>
      </w:pPr>
      <w:r>
        <w:t>1. Aim</w:t>
      </w:r>
    </w:p>
    <w:p w14:paraId="400C936C">
      <w:r>
        <w:t>To create a dice simulator that generates random values from 1 to 6 using the built-in crypto module and a loop.</w:t>
      </w:r>
    </w:p>
    <w:p w14:paraId="12753443">
      <w:pPr>
        <w:pStyle w:val="3"/>
      </w:pPr>
      <w:r>
        <w:t>2. Theory</w:t>
      </w:r>
    </w:p>
    <w:p w14:paraId="0EE2DA8E">
      <w:r>
        <w:t>Node.js provides the crypto module for cryptographic functionality. crypto.randomInt(min, max) generates a random integer from min (inclusive) to max (exclusive). Therefore, randomInt(1, 7) generates values from 1 to 6.</w:t>
      </w:r>
    </w:p>
    <w:p w14:paraId="14D21390">
      <w:pPr>
        <w:pStyle w:val="3"/>
      </w:pPr>
      <w:r>
        <w:t>3. Requirements</w:t>
      </w:r>
    </w:p>
    <w:p w14:paraId="0F4746FC">
      <w:pPr>
        <w:pStyle w:val="23"/>
      </w:pPr>
      <w:r>
        <w:t>Node.js</w:t>
      </w:r>
    </w:p>
    <w:p w14:paraId="5113E4AF">
      <w:pPr>
        <w:pStyle w:val="23"/>
      </w:pPr>
      <w:r>
        <w:t>VS Code or any text editor</w:t>
      </w:r>
    </w:p>
    <w:p w14:paraId="5370A45B">
      <w:pPr>
        <w:pStyle w:val="23"/>
      </w:pPr>
      <w:r>
        <w:t>Terminal / Command Prompt</w:t>
      </w:r>
    </w:p>
    <w:p w14:paraId="353C1813">
      <w:pPr>
        <w:pStyle w:val="3"/>
      </w:pPr>
      <w:r>
        <w:t>4. Procedure</w:t>
      </w:r>
    </w:p>
    <w:p w14:paraId="2F5ED545">
      <w:r>
        <w:t>1. Create a file named dice.js.</w:t>
      </w:r>
    </w:p>
    <w:p w14:paraId="568EE1BE">
      <w:r>
        <w:t>2. Import the built-in crypto module.</w:t>
      </w:r>
    </w:p>
    <w:p w14:paraId="7DB28A99">
      <w:r>
        <w:t>3. Use a for loop to simulate multiple dice rolls.</w:t>
      </w:r>
    </w:p>
    <w:p w14:paraId="16A70AFE">
      <w:r>
        <w:t>4. Generate a random integer using crypto.randomInt(1, 7).</w:t>
      </w:r>
    </w:p>
    <w:p w14:paraId="47DC2A24">
      <w:r>
        <w:t>5. Display each result using console.log().</w:t>
      </w:r>
    </w:p>
    <w:p w14:paraId="0810D5AB">
      <w:pPr>
        <w:pStyle w:val="3"/>
      </w:pPr>
      <w:r>
        <w:t>5. Program</w:t>
      </w:r>
    </w:p>
    <w:p w14:paraId="1757CEF4">
      <w:r>
        <w:rPr>
          <w:rFonts w:ascii="Consolas" w:hAnsi="Consolas"/>
          <w:sz w:val="18"/>
        </w:rPr>
        <w:t>const crypto = require("crypto");</w:t>
      </w:r>
      <w:r>
        <w:rPr>
          <w:rFonts w:ascii="Consolas" w:hAnsi="Consolas"/>
          <w:sz w:val="18"/>
        </w:rPr>
        <w:br w:type="textWrapping"/>
      </w:r>
      <w:r>
        <w:rPr>
          <w:rFonts w:ascii="Consolas" w:hAnsi="Consolas"/>
          <w:sz w:val="18"/>
        </w:rPr>
        <w:br w:type="textWrapping"/>
      </w:r>
      <w:r>
        <w:rPr>
          <w:rFonts w:ascii="Consolas" w:hAnsi="Consolas"/>
          <w:sz w:val="18"/>
        </w:rPr>
        <w:t>for (let i = 1; i &lt;= 5; i++) {</w:t>
      </w:r>
      <w:r>
        <w:rPr>
          <w:rFonts w:ascii="Consolas" w:hAnsi="Consolas"/>
          <w:sz w:val="18"/>
        </w:rPr>
        <w:br w:type="textWrapping"/>
      </w:r>
      <w:r>
        <w:rPr>
          <w:rFonts w:ascii="Consolas" w:hAnsi="Consolas"/>
          <w:sz w:val="18"/>
        </w:rPr>
        <w:t xml:space="preserve">    const dice = crypto.randomInt(1, 7);</w:t>
      </w:r>
      <w:r>
        <w:rPr>
          <w:rFonts w:ascii="Consolas" w:hAnsi="Consolas"/>
          <w:sz w:val="18"/>
        </w:rPr>
        <w:br w:type="textWrapping"/>
      </w:r>
      <w:r>
        <w:rPr>
          <w:rFonts w:ascii="Consolas" w:hAnsi="Consolas"/>
          <w:sz w:val="18"/>
        </w:rPr>
        <w:t xml:space="preserve">    console.log("Dice Rolled:", dice);</w:t>
      </w:r>
      <w:r>
        <w:rPr>
          <w:rFonts w:ascii="Consolas" w:hAnsi="Consolas"/>
          <w:sz w:val="18"/>
        </w:rPr>
        <w:br w:type="textWrapping"/>
      </w:r>
      <w:r>
        <w:rPr>
          <w:rFonts w:ascii="Consolas" w:hAnsi="Consolas"/>
          <w:sz w:val="18"/>
        </w:rPr>
        <w:t>}</w:t>
      </w:r>
    </w:p>
    <w:p w14:paraId="011C8C20">
      <w:pPr>
        <w:pStyle w:val="3"/>
      </w:pPr>
      <w:r>
        <w:t>6. Execution</w:t>
      </w:r>
    </w:p>
    <w:p w14:paraId="1DEA0759">
      <w:r>
        <w:rPr>
          <w:rFonts w:ascii="Consolas" w:hAnsi="Consolas"/>
          <w:sz w:val="18"/>
        </w:rPr>
        <w:t>node dice.js</w:t>
      </w:r>
    </w:p>
    <w:p w14:paraId="247F9897">
      <w:pPr>
        <w:pStyle w:val="3"/>
      </w:pPr>
      <w:r>
        <w:t>7. Sample Output</w:t>
      </w:r>
    </w:p>
    <w:p w14:paraId="67581E0C">
      <w:r>
        <w:rPr>
          <w:rFonts w:ascii="Consolas" w:hAnsi="Consolas"/>
          <w:sz w:val="18"/>
        </w:rPr>
        <w:t>Dice Rolled: 4</w:t>
      </w:r>
      <w:r>
        <w:rPr>
          <w:rFonts w:ascii="Consolas" w:hAnsi="Consolas"/>
          <w:sz w:val="18"/>
        </w:rPr>
        <w:br w:type="textWrapping"/>
      </w:r>
      <w:r>
        <w:rPr>
          <w:rFonts w:ascii="Consolas" w:hAnsi="Consolas"/>
          <w:sz w:val="18"/>
        </w:rPr>
        <w:t>Dice Rolled: 1</w:t>
      </w:r>
      <w:r>
        <w:rPr>
          <w:rFonts w:ascii="Consolas" w:hAnsi="Consolas"/>
          <w:sz w:val="18"/>
        </w:rPr>
        <w:br w:type="textWrapping"/>
      </w:r>
      <w:r>
        <w:rPr>
          <w:rFonts w:ascii="Consolas" w:hAnsi="Consolas"/>
          <w:sz w:val="18"/>
        </w:rPr>
        <w:t>Dice Rolled: 6</w:t>
      </w:r>
      <w:r>
        <w:rPr>
          <w:rFonts w:ascii="Consolas" w:hAnsi="Consolas"/>
          <w:sz w:val="18"/>
        </w:rPr>
        <w:br w:type="textWrapping"/>
      </w:r>
      <w:r>
        <w:rPr>
          <w:rFonts w:ascii="Consolas" w:hAnsi="Consolas"/>
          <w:sz w:val="18"/>
        </w:rPr>
        <w:t>Dice Rolled: 3</w:t>
      </w:r>
      <w:r>
        <w:rPr>
          <w:rFonts w:ascii="Consolas" w:hAnsi="Consolas"/>
          <w:sz w:val="18"/>
        </w:rPr>
        <w:br w:type="textWrapping"/>
      </w:r>
      <w:r>
        <w:rPr>
          <w:rFonts w:ascii="Consolas" w:hAnsi="Consolas"/>
          <w:sz w:val="18"/>
        </w:rPr>
        <w:t>Dice Rolled: 5</w:t>
      </w:r>
    </w:p>
    <w:p w14:paraId="75FB4D65">
      <w:pPr>
        <w:pStyle w:val="3"/>
      </w:pPr>
      <w:r>
        <w:t>8. Observations</w:t>
      </w:r>
    </w:p>
    <w:p w14:paraId="19A59F63">
      <w:pPr>
        <w:pStyle w:val="23"/>
      </w:pPr>
      <w:r>
        <w:t>Each dice value is between 1 and 6.</w:t>
      </w:r>
    </w:p>
    <w:p w14:paraId="63E35C2B">
      <w:pPr>
        <w:pStyle w:val="23"/>
      </w:pPr>
      <w:r>
        <w:t>The loop performs five rolls.</w:t>
      </w:r>
    </w:p>
    <w:p w14:paraId="62D73E06">
      <w:pPr>
        <w:pStyle w:val="23"/>
      </w:pPr>
      <w:r>
        <w:t>crypto.randomInt() is used for randomness.</w:t>
      </w:r>
    </w:p>
    <w:p w14:paraId="047E1EFF">
      <w:pPr>
        <w:pStyle w:val="23"/>
      </w:pPr>
      <w:r>
        <w:t>The output is displayed in the terminal.</w:t>
      </w:r>
    </w:p>
    <w:p w14:paraId="6C367A38">
      <w:pPr>
        <w:pStyle w:val="3"/>
      </w:pPr>
      <w:r>
        <w:t>9. Result</w:t>
      </w:r>
    </w:p>
    <w:p w14:paraId="57FE19BB">
      <w:r>
        <w:t>The dice simulator successfully generated multiple random dice values from 1 to 6.</w:t>
      </w:r>
    </w:p>
    <w:p w14:paraId="73A3A908">
      <w:pPr>
        <w:pStyle w:val="3"/>
      </w:pPr>
      <w:r>
        <w:t>10. Viva Questions</w:t>
      </w:r>
    </w:p>
    <w:p w14:paraId="4F874E9D">
      <w:r>
        <w:rPr>
          <w:b/>
        </w:rPr>
        <w:t>Q. Which module is used for randomness?</w:t>
      </w:r>
    </w:p>
    <w:p w14:paraId="30697D63">
      <w:r>
        <w:t>Ans. The built-in crypto module.</w:t>
      </w:r>
    </w:p>
    <w:p w14:paraId="7D97B29B">
      <w:r>
        <w:rPr>
          <w:b/>
        </w:rPr>
        <w:t>Q. What does randomInt(1, 7) generate?</w:t>
      </w:r>
    </w:p>
    <w:p w14:paraId="639D14EE">
      <w:r>
        <w:t>Ans. A random integer from 1 through 6.</w:t>
      </w:r>
    </w:p>
    <w:p w14:paraId="63A8A866">
      <w:r>
        <w:rPr>
          <w:b/>
        </w:rPr>
        <w:t>Q. Why is a loop used?</w:t>
      </w:r>
    </w:p>
    <w:p w14:paraId="5EEB2764">
      <w:r>
        <w:t>Ans. To simulate multiple dice rolls.</w:t>
      </w:r>
    </w:p>
    <w:p w14:paraId="6B2ECD9C">
      <w:r>
        <w:br w:type="page"/>
      </w:r>
    </w:p>
    <w:p w14:paraId="42BA9ABC">
      <w:pPr>
        <w:pStyle w:val="2"/>
      </w:pPr>
      <w:r>
        <w:t>EXPERIMENT 6: Debugging, Logging and Execution Order</w:t>
      </w:r>
    </w:p>
    <w:p w14:paraId="408BA734">
      <w:pPr>
        <w:pStyle w:val="3"/>
      </w:pPr>
      <w:r>
        <w:t>1. Aim</w:t>
      </w:r>
    </w:p>
    <w:p w14:paraId="1BAC8DBF">
      <w:r>
        <w:t>To use console.log() to observe execution order, debug file operations, track CLI inputs, analyze server requests, and compare synchronous and asynchronous behavior.</w:t>
      </w:r>
    </w:p>
    <w:p w14:paraId="5CAD3E29">
      <w:pPr>
        <w:pStyle w:val="3"/>
      </w:pPr>
      <w:r>
        <w:t>2. Theory</w:t>
      </w:r>
    </w:p>
    <w:p w14:paraId="3CBE3C0C">
      <w:r>
        <w:t>console.log() is commonly used for tracing program execution and debugging. process.argv tracks CLI inputs. fs.readFileSync() is synchronous and blocks execution until it finishes, while fs.readFile() is asynchronous and allows the program to continue before its callback executes. The http module can be used to log incoming requests.</w:t>
      </w:r>
    </w:p>
    <w:p w14:paraId="7C26FC2A">
      <w:pPr>
        <w:pStyle w:val="3"/>
      </w:pPr>
      <w:r>
        <w:t>3. Requirements</w:t>
      </w:r>
    </w:p>
    <w:p w14:paraId="319401A5">
      <w:pPr>
        <w:pStyle w:val="23"/>
      </w:pPr>
      <w:r>
        <w:t>Node.js</w:t>
      </w:r>
    </w:p>
    <w:p w14:paraId="269AAE73">
      <w:pPr>
        <w:pStyle w:val="23"/>
      </w:pPr>
      <w:r>
        <w:t>VS Code or any text editor</w:t>
      </w:r>
    </w:p>
    <w:p w14:paraId="53C55DA1">
      <w:pPr>
        <w:pStyle w:val="23"/>
      </w:pPr>
      <w:r>
        <w:t>Terminal / Command Prompt</w:t>
      </w:r>
    </w:p>
    <w:p w14:paraId="1AAA28C8">
      <w:pPr>
        <w:pStyle w:val="23"/>
      </w:pPr>
      <w:r>
        <w:t>Web browser</w:t>
      </w:r>
    </w:p>
    <w:p w14:paraId="5E698FC1">
      <w:pPr>
        <w:pStyle w:val="3"/>
      </w:pPr>
      <w:r>
        <w:t>4. Procedure</w:t>
      </w:r>
    </w:p>
    <w:p w14:paraId="5C43A21D">
      <w:r>
        <w:t>1. Create a file named data.txt with sample text.</w:t>
      </w:r>
    </w:p>
    <w:p w14:paraId="1404263C">
      <w:r>
        <w:t>2. Create a file named debug.js.</w:t>
      </w:r>
    </w:p>
    <w:p w14:paraId="355815A4">
      <w:r>
        <w:t>3. Import fs and http.</w:t>
      </w:r>
    </w:p>
    <w:p w14:paraId="0E6C77FA">
      <w:r>
        <w:t>4. Log CLI inputs using process.argv.slice(2).</w:t>
      </w:r>
    </w:p>
    <w:p w14:paraId="26EF47C0">
      <w:r>
        <w:t>5. Perform a synchronous file read and log before and after it.</w:t>
      </w:r>
    </w:p>
    <w:p w14:paraId="6571402D">
      <w:r>
        <w:t>6. Perform an asynchronous file read and log before and after it.</w:t>
      </w:r>
    </w:p>
    <w:p w14:paraId="5B72AFC9">
      <w:r>
        <w:t>7. Create an HTTP server on port 3000.</w:t>
      </w:r>
    </w:p>
    <w:p w14:paraId="05F38129">
      <w:r>
        <w:t>8. Log the requested URL when a request arrives.</w:t>
      </w:r>
    </w:p>
    <w:p w14:paraId="3497CBF5">
      <w:r>
        <w:t>9. Open the server URL in a browser and observe the terminal.</w:t>
      </w:r>
    </w:p>
    <w:p w14:paraId="5C29C829">
      <w:pPr>
        <w:pStyle w:val="3"/>
      </w:pPr>
      <w:r>
        <w:t>5. Program</w:t>
      </w:r>
    </w:p>
    <w:p w14:paraId="1952727C">
      <w:r>
        <w:rPr>
          <w:rFonts w:ascii="Consolas" w:hAnsi="Consolas"/>
          <w:sz w:val="18"/>
        </w:rPr>
        <w:t>const fs = require("fs");</w:t>
      </w:r>
      <w:r>
        <w:rPr>
          <w:rFonts w:ascii="Consolas" w:hAnsi="Consolas"/>
          <w:sz w:val="18"/>
        </w:rPr>
        <w:br w:type="textWrapping"/>
      </w:r>
      <w:r>
        <w:rPr>
          <w:rFonts w:ascii="Consolas" w:hAnsi="Consolas"/>
          <w:sz w:val="18"/>
        </w:rPr>
        <w:t>const http = require("http");</w:t>
      </w:r>
      <w:r>
        <w:rPr>
          <w:rFonts w:ascii="Consolas" w:hAnsi="Consolas"/>
          <w:sz w:val="18"/>
        </w:rPr>
        <w:br w:type="textWrapping"/>
      </w:r>
      <w:r>
        <w:rPr>
          <w:rFonts w:ascii="Consolas" w:hAnsi="Consolas"/>
          <w:sz w:val="18"/>
        </w:rPr>
        <w:br w:type="textWrapping"/>
      </w:r>
      <w:r>
        <w:rPr>
          <w:rFonts w:ascii="Consolas" w:hAnsi="Consolas"/>
          <w:sz w:val="18"/>
        </w:rPr>
        <w:t>console.log("1. Program Started");</w:t>
      </w:r>
      <w:r>
        <w:rPr>
          <w:rFonts w:ascii="Consolas" w:hAnsi="Consolas"/>
          <w:sz w:val="18"/>
        </w:rPr>
        <w:br w:type="textWrapping"/>
      </w:r>
      <w:r>
        <w:rPr>
          <w:rFonts w:ascii="Consolas" w:hAnsi="Consolas"/>
          <w:sz w:val="18"/>
        </w:rPr>
        <w:br w:type="textWrapping"/>
      </w:r>
      <w:r>
        <w:rPr>
          <w:rFonts w:ascii="Consolas" w:hAnsi="Consolas"/>
          <w:sz w:val="18"/>
        </w:rPr>
        <w:t>// Track CLI inputs</w:t>
      </w:r>
      <w:r>
        <w:rPr>
          <w:rFonts w:ascii="Consolas" w:hAnsi="Consolas"/>
          <w:sz w:val="18"/>
        </w:rPr>
        <w:br w:type="textWrapping"/>
      </w:r>
      <w:r>
        <w:rPr>
          <w:rFonts w:ascii="Consolas" w:hAnsi="Consolas"/>
          <w:sz w:val="18"/>
        </w:rPr>
        <w:t>console.log("2. CLI Inputs:", process.argv.slice(2));</w:t>
      </w:r>
      <w:r>
        <w:rPr>
          <w:rFonts w:ascii="Consolas" w:hAnsi="Consolas"/>
          <w:sz w:val="18"/>
        </w:rPr>
        <w:br w:type="textWrapping"/>
      </w:r>
      <w:r>
        <w:rPr>
          <w:rFonts w:ascii="Consolas" w:hAnsi="Consolas"/>
          <w:sz w:val="18"/>
        </w:rPr>
        <w:br w:type="textWrapping"/>
      </w:r>
      <w:r>
        <w:rPr>
          <w:rFonts w:ascii="Consolas" w:hAnsi="Consolas"/>
          <w:sz w:val="18"/>
        </w:rPr>
        <w:t>// Synchronous file operation</w:t>
      </w:r>
      <w:r>
        <w:rPr>
          <w:rFonts w:ascii="Consolas" w:hAnsi="Consolas"/>
          <w:sz w:val="18"/>
        </w:rPr>
        <w:br w:type="textWrapping"/>
      </w:r>
      <w:r>
        <w:rPr>
          <w:rFonts w:ascii="Consolas" w:hAnsi="Consolas"/>
          <w:sz w:val="18"/>
        </w:rPr>
        <w:t>console.log("3. Before Sync Read");</w:t>
      </w:r>
      <w:r>
        <w:rPr>
          <w:rFonts w:ascii="Consolas" w:hAnsi="Consolas"/>
          <w:sz w:val="18"/>
        </w:rPr>
        <w:br w:type="textWrapping"/>
      </w:r>
      <w:r>
        <w:rPr>
          <w:rFonts w:ascii="Consolas" w:hAnsi="Consolas"/>
          <w:sz w:val="18"/>
        </w:rPr>
        <w:br w:type="textWrapping"/>
      </w:r>
      <w:r>
        <w:rPr>
          <w:rFonts w:ascii="Consolas" w:hAnsi="Consolas"/>
          <w:sz w:val="18"/>
        </w:rPr>
        <w:t>try {</w:t>
      </w:r>
      <w:r>
        <w:rPr>
          <w:rFonts w:ascii="Consolas" w:hAnsi="Consolas"/>
          <w:sz w:val="18"/>
        </w:rPr>
        <w:br w:type="textWrapping"/>
      </w:r>
      <w:r>
        <w:rPr>
          <w:rFonts w:ascii="Consolas" w:hAnsi="Consolas"/>
          <w:sz w:val="18"/>
        </w:rPr>
        <w:t xml:space="preserve">    const data = fs.readFileSync("data.txt", "utf8");</w:t>
      </w:r>
      <w:r>
        <w:rPr>
          <w:rFonts w:ascii="Consolas" w:hAnsi="Consolas"/>
          <w:sz w:val="18"/>
        </w:rPr>
        <w:br w:type="textWrapping"/>
      </w:r>
      <w:r>
        <w:rPr>
          <w:rFonts w:ascii="Consolas" w:hAnsi="Consolas"/>
          <w:sz w:val="18"/>
        </w:rPr>
        <w:t xml:space="preserve">    console.log("4. Sync File Read:", data);</w:t>
      </w:r>
      <w:r>
        <w:rPr>
          <w:rFonts w:ascii="Consolas" w:hAnsi="Consolas"/>
          <w:sz w:val="18"/>
        </w:rPr>
        <w:br w:type="textWrapping"/>
      </w:r>
      <w:r>
        <w:rPr>
          <w:rFonts w:ascii="Consolas" w:hAnsi="Consolas"/>
          <w:sz w:val="18"/>
        </w:rPr>
        <w:t>} catch (err) {</w:t>
      </w:r>
      <w:r>
        <w:rPr>
          <w:rFonts w:ascii="Consolas" w:hAnsi="Consolas"/>
          <w:sz w:val="18"/>
        </w:rPr>
        <w:br w:type="textWrapping"/>
      </w:r>
      <w:r>
        <w:rPr>
          <w:rFonts w:ascii="Consolas" w:hAnsi="Consolas"/>
          <w:sz w:val="18"/>
        </w:rPr>
        <w:t xml:space="preserve">    console.log("4. File Error:", err.message);</w:t>
      </w:r>
      <w:r>
        <w:rPr>
          <w:rFonts w:ascii="Consolas" w:hAnsi="Consolas"/>
          <w:sz w:val="18"/>
        </w:rPr>
        <w:br w:type="textWrapping"/>
      </w:r>
      <w:r>
        <w:rPr>
          <w:rFonts w:ascii="Consolas" w:hAnsi="Consolas"/>
          <w:sz w:val="18"/>
        </w:rPr>
        <w:t>}</w:t>
      </w:r>
      <w:r>
        <w:rPr>
          <w:rFonts w:ascii="Consolas" w:hAnsi="Consolas"/>
          <w:sz w:val="18"/>
        </w:rPr>
        <w:br w:type="textWrapping"/>
      </w:r>
      <w:r>
        <w:rPr>
          <w:rFonts w:ascii="Consolas" w:hAnsi="Consolas"/>
          <w:sz w:val="18"/>
        </w:rPr>
        <w:br w:type="textWrapping"/>
      </w:r>
      <w:r>
        <w:rPr>
          <w:rFonts w:ascii="Consolas" w:hAnsi="Consolas"/>
          <w:sz w:val="18"/>
        </w:rPr>
        <w:t>console.log("5. After Sync Read");</w:t>
      </w:r>
      <w:r>
        <w:rPr>
          <w:rFonts w:ascii="Consolas" w:hAnsi="Consolas"/>
          <w:sz w:val="18"/>
        </w:rPr>
        <w:br w:type="textWrapping"/>
      </w:r>
      <w:r>
        <w:rPr>
          <w:rFonts w:ascii="Consolas" w:hAnsi="Consolas"/>
          <w:sz w:val="18"/>
        </w:rPr>
        <w:br w:type="textWrapping"/>
      </w:r>
      <w:r>
        <w:rPr>
          <w:rFonts w:ascii="Consolas" w:hAnsi="Consolas"/>
          <w:sz w:val="18"/>
        </w:rPr>
        <w:t>// Asynchronous file operation</w:t>
      </w:r>
      <w:r>
        <w:rPr>
          <w:rFonts w:ascii="Consolas" w:hAnsi="Consolas"/>
          <w:sz w:val="18"/>
        </w:rPr>
        <w:br w:type="textWrapping"/>
      </w:r>
      <w:r>
        <w:rPr>
          <w:rFonts w:ascii="Consolas" w:hAnsi="Consolas"/>
          <w:sz w:val="18"/>
        </w:rPr>
        <w:t>console.log("6. Before Async Read");</w:t>
      </w:r>
      <w:r>
        <w:rPr>
          <w:rFonts w:ascii="Consolas" w:hAnsi="Consolas"/>
          <w:sz w:val="18"/>
        </w:rPr>
        <w:br w:type="textWrapping"/>
      </w:r>
      <w:r>
        <w:rPr>
          <w:rFonts w:ascii="Consolas" w:hAnsi="Consolas"/>
          <w:sz w:val="18"/>
        </w:rPr>
        <w:br w:type="textWrapping"/>
      </w:r>
      <w:r>
        <w:rPr>
          <w:rFonts w:ascii="Consolas" w:hAnsi="Consolas"/>
          <w:sz w:val="18"/>
        </w:rPr>
        <w:t>fs.readFile("data.txt", "utf8", (err, data) =&gt; {</w:t>
      </w:r>
      <w:r>
        <w:rPr>
          <w:rFonts w:ascii="Consolas" w:hAnsi="Consolas"/>
          <w:sz w:val="18"/>
        </w:rPr>
        <w:br w:type="textWrapping"/>
      </w:r>
      <w:r>
        <w:rPr>
          <w:rFonts w:ascii="Consolas" w:hAnsi="Consolas"/>
          <w:sz w:val="18"/>
        </w:rPr>
        <w:t xml:space="preserve">    console.log("8. Async File Operation Completed");</w:t>
      </w:r>
      <w:r>
        <w:rPr>
          <w:rFonts w:ascii="Consolas" w:hAnsi="Consolas"/>
          <w:sz w:val="18"/>
        </w:rPr>
        <w:br w:type="textWrapping"/>
      </w:r>
      <w:r>
        <w:rPr>
          <w:rFonts w:ascii="Consolas" w:hAnsi="Consolas"/>
          <w:sz w:val="18"/>
        </w:rPr>
        <w:br w:type="textWrapping"/>
      </w:r>
      <w:r>
        <w:rPr>
          <w:rFonts w:ascii="Consolas" w:hAnsi="Consolas"/>
          <w:sz w:val="18"/>
        </w:rPr>
        <w:t xml:space="preserve">    if (err) {</w:t>
      </w:r>
      <w:r>
        <w:rPr>
          <w:rFonts w:ascii="Consolas" w:hAnsi="Consolas"/>
          <w:sz w:val="18"/>
        </w:rPr>
        <w:br w:type="textWrapping"/>
      </w:r>
      <w:r>
        <w:rPr>
          <w:rFonts w:ascii="Consolas" w:hAnsi="Consolas"/>
          <w:sz w:val="18"/>
        </w:rPr>
        <w:t xml:space="preserve">        console.log("File Error:", err.message);</w:t>
      </w:r>
      <w:r>
        <w:rPr>
          <w:rFonts w:ascii="Consolas" w:hAnsi="Consolas"/>
          <w:sz w:val="18"/>
        </w:rPr>
        <w:br w:type="textWrapping"/>
      </w:r>
      <w:r>
        <w:rPr>
          <w:rFonts w:ascii="Consolas" w:hAnsi="Consolas"/>
          <w:sz w:val="18"/>
        </w:rPr>
        <w:t xml:space="preserve">    } else {</w:t>
      </w:r>
      <w:r>
        <w:rPr>
          <w:rFonts w:ascii="Consolas" w:hAnsi="Consolas"/>
          <w:sz w:val="18"/>
        </w:rPr>
        <w:br w:type="textWrapping"/>
      </w:r>
      <w:r>
        <w:rPr>
          <w:rFonts w:ascii="Consolas" w:hAnsi="Consolas"/>
          <w:sz w:val="18"/>
        </w:rPr>
        <w:t xml:space="preserve">        console.log("File Content:", data);</w:t>
      </w:r>
      <w:r>
        <w:rPr>
          <w:rFonts w:ascii="Consolas" w:hAnsi="Consolas"/>
          <w:sz w:val="18"/>
        </w:rPr>
        <w:br w:type="textWrapping"/>
      </w:r>
      <w:r>
        <w:rPr>
          <w:rFonts w:ascii="Consolas" w:hAnsi="Consolas"/>
          <w:sz w:val="18"/>
        </w:rPr>
        <w:t xml:space="preserve">    }</w:t>
      </w:r>
      <w:r>
        <w:rPr>
          <w:rFonts w:ascii="Consolas" w:hAnsi="Consolas"/>
          <w:sz w:val="18"/>
        </w:rPr>
        <w:br w:type="textWrapping"/>
      </w:r>
      <w:r>
        <w:rPr>
          <w:rFonts w:ascii="Consolas" w:hAnsi="Consolas"/>
          <w:sz w:val="18"/>
        </w:rPr>
        <w:t>});</w:t>
      </w:r>
      <w:r>
        <w:rPr>
          <w:rFonts w:ascii="Consolas" w:hAnsi="Consolas"/>
          <w:sz w:val="18"/>
        </w:rPr>
        <w:br w:type="textWrapping"/>
      </w:r>
      <w:r>
        <w:rPr>
          <w:rFonts w:ascii="Consolas" w:hAnsi="Consolas"/>
          <w:sz w:val="18"/>
        </w:rPr>
        <w:br w:type="textWrapping"/>
      </w:r>
      <w:r>
        <w:rPr>
          <w:rFonts w:ascii="Consolas" w:hAnsi="Consolas"/>
          <w:sz w:val="18"/>
        </w:rPr>
        <w:t>console.log("7. After Async Read");</w:t>
      </w:r>
      <w:r>
        <w:rPr>
          <w:rFonts w:ascii="Consolas" w:hAnsi="Consolas"/>
          <w:sz w:val="18"/>
        </w:rPr>
        <w:br w:type="textWrapping"/>
      </w:r>
      <w:r>
        <w:rPr>
          <w:rFonts w:ascii="Consolas" w:hAnsi="Consolas"/>
          <w:sz w:val="18"/>
        </w:rPr>
        <w:br w:type="textWrapping"/>
      </w:r>
      <w:r>
        <w:rPr>
          <w:rFonts w:ascii="Consolas" w:hAnsi="Consolas"/>
          <w:sz w:val="18"/>
        </w:rPr>
        <w:t>// Create Server</w:t>
      </w:r>
      <w:r>
        <w:rPr>
          <w:rFonts w:ascii="Consolas" w:hAnsi="Consolas"/>
          <w:sz w:val="18"/>
        </w:rPr>
        <w:br w:type="textWrapping"/>
      </w:r>
      <w:r>
        <w:rPr>
          <w:rFonts w:ascii="Consolas" w:hAnsi="Consolas"/>
          <w:sz w:val="18"/>
        </w:rPr>
        <w:t>const server = http.createServer((req, res) =&gt; {</w:t>
      </w:r>
      <w:r>
        <w:rPr>
          <w:rFonts w:ascii="Consolas" w:hAnsi="Consolas"/>
          <w:sz w:val="18"/>
        </w:rPr>
        <w:br w:type="textWrapping"/>
      </w:r>
      <w:r>
        <w:rPr>
          <w:rFonts w:ascii="Consolas" w:hAnsi="Consolas"/>
          <w:sz w:val="18"/>
        </w:rPr>
        <w:t xml:space="preserve">    console.log("9. Request Received:", req.url);</w:t>
      </w:r>
      <w:r>
        <w:rPr>
          <w:rFonts w:ascii="Consolas" w:hAnsi="Consolas"/>
          <w:sz w:val="18"/>
        </w:rPr>
        <w:br w:type="textWrapping"/>
      </w:r>
      <w:r>
        <w:rPr>
          <w:rFonts w:ascii="Consolas" w:hAnsi="Consolas"/>
          <w:sz w:val="18"/>
        </w:rPr>
        <w:br w:type="textWrapping"/>
      </w:r>
      <w:r>
        <w:rPr>
          <w:rFonts w:ascii="Consolas" w:hAnsi="Consolas"/>
          <w:sz w:val="18"/>
        </w:rPr>
        <w:t xml:space="preserve">    res.end("Hello from Node.js");</w:t>
      </w:r>
      <w:r>
        <w:rPr>
          <w:rFonts w:ascii="Consolas" w:hAnsi="Consolas"/>
          <w:sz w:val="18"/>
        </w:rPr>
        <w:br w:type="textWrapping"/>
      </w:r>
      <w:r>
        <w:rPr>
          <w:rFonts w:ascii="Consolas" w:hAnsi="Consolas"/>
          <w:sz w:val="18"/>
        </w:rPr>
        <w:br w:type="textWrapping"/>
      </w:r>
      <w:r>
        <w:rPr>
          <w:rFonts w:ascii="Consolas" w:hAnsi="Consolas"/>
          <w:sz w:val="18"/>
        </w:rPr>
        <w:t xml:space="preserve">    console.log("10. Response Sent");</w:t>
      </w:r>
      <w:r>
        <w:rPr>
          <w:rFonts w:ascii="Consolas" w:hAnsi="Consolas"/>
          <w:sz w:val="18"/>
        </w:rPr>
        <w:br w:type="textWrapping"/>
      </w:r>
      <w:r>
        <w:rPr>
          <w:rFonts w:ascii="Consolas" w:hAnsi="Consolas"/>
          <w:sz w:val="18"/>
        </w:rPr>
        <w:t>});</w:t>
      </w:r>
      <w:r>
        <w:rPr>
          <w:rFonts w:ascii="Consolas" w:hAnsi="Consolas"/>
          <w:sz w:val="18"/>
        </w:rPr>
        <w:br w:type="textWrapping"/>
      </w:r>
      <w:r>
        <w:rPr>
          <w:rFonts w:ascii="Consolas" w:hAnsi="Consolas"/>
          <w:sz w:val="18"/>
        </w:rPr>
        <w:br w:type="textWrapping"/>
      </w:r>
      <w:r>
        <w:rPr>
          <w:rFonts w:ascii="Consolas" w:hAnsi="Consolas"/>
          <w:sz w:val="18"/>
        </w:rPr>
        <w:t>server.listen(3000, () =&gt; {</w:t>
      </w:r>
      <w:r>
        <w:rPr>
          <w:rFonts w:ascii="Consolas" w:hAnsi="Consolas"/>
          <w:sz w:val="18"/>
        </w:rPr>
        <w:br w:type="textWrapping"/>
      </w:r>
      <w:r>
        <w:rPr>
          <w:rFonts w:ascii="Consolas" w:hAnsi="Consolas"/>
          <w:sz w:val="18"/>
        </w:rPr>
        <w:t xml:space="preserve">    console.log("11. Server Running on Port 3000");</w:t>
      </w:r>
      <w:r>
        <w:rPr>
          <w:rFonts w:ascii="Consolas" w:hAnsi="Consolas"/>
          <w:sz w:val="18"/>
        </w:rPr>
        <w:br w:type="textWrapping"/>
      </w:r>
      <w:r>
        <w:rPr>
          <w:rFonts w:ascii="Consolas" w:hAnsi="Consolas"/>
          <w:sz w:val="18"/>
        </w:rPr>
        <w:t>});</w:t>
      </w:r>
    </w:p>
    <w:p w14:paraId="43C6CA5C">
      <w:pPr>
        <w:pStyle w:val="3"/>
      </w:pPr>
      <w:r>
        <w:t>6. Execution</w:t>
      </w:r>
    </w:p>
    <w:p w14:paraId="62F86A7D">
      <w:r>
        <w:rPr>
          <w:rFonts w:ascii="Consolas" w:hAnsi="Consolas"/>
          <w:sz w:val="18"/>
        </w:rPr>
        <w:t>Create data.txt:</w:t>
      </w:r>
      <w:r>
        <w:rPr>
          <w:rFonts w:ascii="Consolas" w:hAnsi="Consolas"/>
          <w:sz w:val="18"/>
        </w:rPr>
        <w:br w:type="textWrapping"/>
      </w:r>
      <w:r>
        <w:rPr>
          <w:rFonts w:ascii="Consolas" w:hAnsi="Consolas"/>
          <w:sz w:val="18"/>
        </w:rPr>
        <w:t>Hello Node.js</w:t>
      </w:r>
      <w:r>
        <w:rPr>
          <w:rFonts w:ascii="Consolas" w:hAnsi="Consolas"/>
          <w:sz w:val="18"/>
        </w:rPr>
        <w:br w:type="textWrapping"/>
      </w:r>
      <w:r>
        <w:rPr>
          <w:rFonts w:ascii="Consolas" w:hAnsi="Consolas"/>
          <w:sz w:val="18"/>
        </w:rPr>
        <w:br w:type="textWrapping"/>
      </w:r>
      <w:r>
        <w:rPr>
          <w:rFonts w:ascii="Consolas" w:hAnsi="Consolas"/>
          <w:sz w:val="18"/>
        </w:rPr>
        <w:t>Then run:</w:t>
      </w:r>
      <w:r>
        <w:rPr>
          <w:rFonts w:ascii="Consolas" w:hAnsi="Consolas"/>
          <w:sz w:val="18"/>
        </w:rPr>
        <w:br w:type="textWrapping"/>
      </w:r>
      <w:r>
        <w:rPr>
          <w:rFonts w:ascii="Consolas" w:hAnsi="Consolas"/>
          <w:sz w:val="18"/>
        </w:rPr>
        <w:t>node debug.js hello 123</w:t>
      </w:r>
      <w:r>
        <w:rPr>
          <w:rFonts w:ascii="Consolas" w:hAnsi="Consolas"/>
          <w:sz w:val="18"/>
        </w:rPr>
        <w:br w:type="textWrapping"/>
      </w:r>
      <w:r>
        <w:rPr>
          <w:rFonts w:ascii="Consolas" w:hAnsi="Consolas"/>
          <w:sz w:val="18"/>
        </w:rPr>
        <w:br w:type="textWrapping"/>
      </w:r>
      <w:r>
        <w:rPr>
          <w:rFonts w:ascii="Consolas" w:hAnsi="Consolas"/>
          <w:sz w:val="18"/>
        </w:rPr>
        <w:t>Open in browser:</w:t>
      </w:r>
      <w:r>
        <w:rPr>
          <w:rFonts w:ascii="Consolas" w:hAnsi="Consolas"/>
          <w:sz w:val="18"/>
        </w:rPr>
        <w:br w:type="textWrapping"/>
      </w:r>
      <w:r>
        <w:rPr>
          <w:rFonts w:ascii="Consolas" w:hAnsi="Consolas"/>
          <w:sz w:val="18"/>
        </w:rPr>
        <w:t>http://localhost:3000</w:t>
      </w:r>
    </w:p>
    <w:p w14:paraId="3F44397A">
      <w:pPr>
        <w:pStyle w:val="3"/>
      </w:pPr>
      <w:r>
        <w:t>7. Sample Output</w:t>
      </w:r>
    </w:p>
    <w:p w14:paraId="3A717D9B">
      <w:r>
        <w:rPr>
          <w:rFonts w:ascii="Consolas" w:hAnsi="Consolas"/>
          <w:sz w:val="18"/>
        </w:rPr>
        <w:t>1. Program Started</w:t>
      </w:r>
      <w:r>
        <w:rPr>
          <w:rFonts w:ascii="Consolas" w:hAnsi="Consolas"/>
          <w:sz w:val="18"/>
        </w:rPr>
        <w:br w:type="textWrapping"/>
      </w:r>
      <w:r>
        <w:rPr>
          <w:rFonts w:ascii="Consolas" w:hAnsi="Consolas"/>
          <w:sz w:val="18"/>
        </w:rPr>
        <w:t>2. CLI Inputs: [ 'hello', '123' ]</w:t>
      </w:r>
      <w:r>
        <w:rPr>
          <w:rFonts w:ascii="Consolas" w:hAnsi="Consolas"/>
          <w:sz w:val="18"/>
        </w:rPr>
        <w:br w:type="textWrapping"/>
      </w:r>
      <w:r>
        <w:rPr>
          <w:rFonts w:ascii="Consolas" w:hAnsi="Consolas"/>
          <w:sz w:val="18"/>
        </w:rPr>
        <w:t>3. Before Sync Read</w:t>
      </w:r>
      <w:r>
        <w:rPr>
          <w:rFonts w:ascii="Consolas" w:hAnsi="Consolas"/>
          <w:sz w:val="18"/>
        </w:rPr>
        <w:br w:type="textWrapping"/>
      </w:r>
      <w:r>
        <w:rPr>
          <w:rFonts w:ascii="Consolas" w:hAnsi="Consolas"/>
          <w:sz w:val="18"/>
        </w:rPr>
        <w:t>4. Sync File Read: Hello Node.js</w:t>
      </w:r>
      <w:r>
        <w:rPr>
          <w:rFonts w:ascii="Consolas" w:hAnsi="Consolas"/>
          <w:sz w:val="18"/>
        </w:rPr>
        <w:br w:type="textWrapping"/>
      </w:r>
      <w:r>
        <w:rPr>
          <w:rFonts w:ascii="Consolas" w:hAnsi="Consolas"/>
          <w:sz w:val="18"/>
        </w:rPr>
        <w:t>5. After Sync Read</w:t>
      </w:r>
      <w:r>
        <w:rPr>
          <w:rFonts w:ascii="Consolas" w:hAnsi="Consolas"/>
          <w:sz w:val="18"/>
        </w:rPr>
        <w:br w:type="textWrapping"/>
      </w:r>
      <w:r>
        <w:rPr>
          <w:rFonts w:ascii="Consolas" w:hAnsi="Consolas"/>
          <w:sz w:val="18"/>
        </w:rPr>
        <w:t>6. Before Async Read</w:t>
      </w:r>
      <w:r>
        <w:rPr>
          <w:rFonts w:ascii="Consolas" w:hAnsi="Consolas"/>
          <w:sz w:val="18"/>
        </w:rPr>
        <w:br w:type="textWrapping"/>
      </w:r>
      <w:r>
        <w:rPr>
          <w:rFonts w:ascii="Consolas" w:hAnsi="Consolas"/>
          <w:sz w:val="18"/>
        </w:rPr>
        <w:t>7. After Async Read</w:t>
      </w:r>
      <w:r>
        <w:rPr>
          <w:rFonts w:ascii="Consolas" w:hAnsi="Consolas"/>
          <w:sz w:val="18"/>
        </w:rPr>
        <w:br w:type="textWrapping"/>
      </w:r>
      <w:r>
        <w:rPr>
          <w:rFonts w:ascii="Consolas" w:hAnsi="Consolas"/>
          <w:sz w:val="18"/>
        </w:rPr>
        <w:t>8. Async File Operation Completed</w:t>
      </w:r>
      <w:r>
        <w:rPr>
          <w:rFonts w:ascii="Consolas" w:hAnsi="Consolas"/>
          <w:sz w:val="18"/>
        </w:rPr>
        <w:br w:type="textWrapping"/>
      </w:r>
      <w:r>
        <w:rPr>
          <w:rFonts w:ascii="Consolas" w:hAnsi="Consolas"/>
          <w:sz w:val="18"/>
        </w:rPr>
        <w:t>11. Server Running on Port 3000</w:t>
      </w:r>
      <w:r>
        <w:rPr>
          <w:rFonts w:ascii="Consolas" w:hAnsi="Consolas"/>
          <w:sz w:val="18"/>
        </w:rPr>
        <w:br w:type="textWrapping"/>
      </w:r>
      <w:r>
        <w:rPr>
          <w:rFonts w:ascii="Consolas" w:hAnsi="Consolas"/>
          <w:sz w:val="18"/>
        </w:rPr>
        <w:br w:type="textWrapping"/>
      </w:r>
      <w:r>
        <w:rPr>
          <w:rFonts w:ascii="Consolas" w:hAnsi="Consolas"/>
          <w:sz w:val="18"/>
        </w:rPr>
        <w:t>After opening http://localhost:3000:</w:t>
      </w:r>
      <w:r>
        <w:rPr>
          <w:rFonts w:ascii="Consolas" w:hAnsi="Consolas"/>
          <w:sz w:val="18"/>
        </w:rPr>
        <w:br w:type="textWrapping"/>
      </w:r>
      <w:r>
        <w:rPr>
          <w:rFonts w:ascii="Consolas" w:hAnsi="Consolas"/>
          <w:sz w:val="18"/>
        </w:rPr>
        <w:t>9. Request Received: /</w:t>
      </w:r>
      <w:r>
        <w:rPr>
          <w:rFonts w:ascii="Consolas" w:hAnsi="Consolas"/>
          <w:sz w:val="18"/>
        </w:rPr>
        <w:br w:type="textWrapping"/>
      </w:r>
      <w:r>
        <w:rPr>
          <w:rFonts w:ascii="Consolas" w:hAnsi="Consolas"/>
          <w:sz w:val="18"/>
        </w:rPr>
        <w:t>10. Response Sent</w:t>
      </w:r>
    </w:p>
    <w:p w14:paraId="2071D706">
      <w:pPr>
        <w:pStyle w:val="3"/>
      </w:pPr>
      <w:r>
        <w:t>8. Observations</w:t>
      </w:r>
    </w:p>
    <w:p w14:paraId="2D3EEC0A">
      <w:pPr>
        <w:pStyle w:val="23"/>
      </w:pPr>
      <w:r>
        <w:t>CLI arguments are displayed using process.argv.slice(2).</w:t>
      </w:r>
    </w:p>
    <w:p w14:paraId="6BA3A6CE">
      <w:pPr>
        <w:pStyle w:val="23"/>
      </w:pPr>
      <w:r>
        <w:t>The synchronous operation completes before the next statement.</w:t>
      </w:r>
    </w:p>
    <w:p w14:paraId="2121E4C9">
      <w:pPr>
        <w:pStyle w:val="23"/>
      </w:pPr>
      <w:r>
        <w:t>The asynchronous operation completes later through its callback.</w:t>
      </w:r>
    </w:p>
    <w:p w14:paraId="13D2ABA7">
      <w:pPr>
        <w:pStyle w:val="23"/>
      </w:pPr>
      <w:r>
        <w:t>The server logs incoming request URLs.</w:t>
      </w:r>
    </w:p>
    <w:p w14:paraId="78023AA6">
      <w:pPr>
        <w:pStyle w:val="23"/>
      </w:pPr>
      <w:r>
        <w:t>Logs before and after operations help trace execution and debug errors.</w:t>
      </w:r>
    </w:p>
    <w:p w14:paraId="1560CFA3">
      <w:pPr>
        <w:pStyle w:val="3"/>
      </w:pPr>
      <w:r>
        <w:t>9. Result</w:t>
      </w:r>
    </w:p>
    <w:p w14:paraId="08463932">
      <w:r>
        <w:t>The program successfully demonstrated logging, CLI tracking, file debugging, server request analysis, and synchronous versus asynchronous behavior.</w:t>
      </w:r>
    </w:p>
    <w:p w14:paraId="0940A0C2">
      <w:pPr>
        <w:pStyle w:val="3"/>
      </w:pPr>
      <w:r>
        <w:t>10. Viva Questions</w:t>
      </w:r>
    </w:p>
    <w:p w14:paraId="4C7E7F4C">
      <w:r>
        <w:rPr>
          <w:b/>
        </w:rPr>
        <w:t>Q. What is console.log()?</w:t>
      </w:r>
    </w:p>
    <w:p w14:paraId="0A6AA522">
      <w:r>
        <w:t>Ans. It displays messages and values in the terminal.</w:t>
      </w:r>
    </w:p>
    <w:p w14:paraId="73BBAE79">
      <w:r>
        <w:rPr>
          <w:b/>
        </w:rPr>
        <w:t>Q. What is process.argv?</w:t>
      </w:r>
    </w:p>
    <w:p w14:paraId="0418B155">
      <w:r>
        <w:t>Ans. It stores command-line arguments passed to the Node.js program.</w:t>
      </w:r>
    </w:p>
    <w:p w14:paraId="39D477FD">
      <w:r>
        <w:rPr>
          <w:b/>
        </w:rPr>
        <w:t>Q. What is the difference between readFileSync() and readFile()?</w:t>
      </w:r>
    </w:p>
    <w:p w14:paraId="4E9A441C">
      <w:r>
        <w:t>Ans. readFileSync() blocks execution, while readFile() is asynchronous and non-blocking.</w:t>
      </w:r>
    </w:p>
    <w:p w14:paraId="3AB1C710">
      <w:r>
        <w:rPr>
          <w:b/>
        </w:rPr>
        <w:t>Q. What is http.createServer()?</w:t>
      </w:r>
    </w:p>
    <w:p w14:paraId="6FD99741">
      <w:r>
        <w:t>Ans. It creates an HTTP server.</w:t>
      </w:r>
    </w:p>
    <w:p w14:paraId="69E24E24">
      <w:r>
        <w:rPr>
          <w:b/>
        </w:rPr>
        <w:t>Q. Why are logs useful?</w:t>
      </w:r>
    </w:p>
    <w:p w14:paraId="447D2750">
      <w:r>
        <w:t>Ans. They help observe execution flow and identify errors.</w:t>
      </w:r>
    </w:p>
    <w:p w14:paraId="2603908B">
      <w:r>
        <w:br w:type="page"/>
      </w:r>
    </w:p>
    <w:p w14:paraId="198B0E5C">
      <w:pPr>
        <w:pStyle w:val="2"/>
      </w:pPr>
      <w:r>
        <w:t>OVERALL CONCLUSION</w:t>
      </w:r>
    </w:p>
    <w:p w14:paraId="4134ABC4">
      <w:r>
        <w:t>All six Node.js practical experiments were studied and implemented successfully. The experiments covered command-line arguments, arithmetic operations, custom modules, module export/import, HTTP routing, file system operations, cryptographic randomness, debugging with console.log(), server request logging, and synchronous/asynchronous execution.</w:t>
      </w:r>
    </w:p>
    <w:p w14:paraId="355C7393">
      <w:pPr>
        <w:pStyle w:val="2"/>
      </w:pPr>
      <w:r>
        <w:t>Important Node.js Built-in Modules Used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3EC14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5F0476B">
            <w:pPr>
              <w:spacing w:after="0" w:line="240" w:lineRule="auto"/>
            </w:pPr>
            <w:r>
              <w:t>Module</w:t>
            </w:r>
          </w:p>
        </w:tc>
        <w:tc>
          <w:tcPr>
            <w:tcW w:w="2880" w:type="dxa"/>
          </w:tcPr>
          <w:p w14:paraId="07BE036E">
            <w:pPr>
              <w:spacing w:after="0" w:line="240" w:lineRule="auto"/>
            </w:pPr>
            <w:r>
              <w:t>Purpose</w:t>
            </w:r>
          </w:p>
        </w:tc>
        <w:tc>
          <w:tcPr>
            <w:tcW w:w="2880" w:type="dxa"/>
          </w:tcPr>
          <w:p w14:paraId="1625B230">
            <w:pPr>
              <w:spacing w:after="0" w:line="240" w:lineRule="auto"/>
            </w:pPr>
            <w:r>
              <w:t>Used In</w:t>
            </w:r>
          </w:p>
        </w:tc>
      </w:tr>
      <w:tr w14:paraId="362ED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BC49622">
            <w:pPr>
              <w:spacing w:after="0" w:line="240" w:lineRule="auto"/>
            </w:pPr>
            <w:r>
              <w:t>http</w:t>
            </w:r>
          </w:p>
        </w:tc>
        <w:tc>
          <w:tcPr>
            <w:tcW w:w="2880" w:type="dxa"/>
          </w:tcPr>
          <w:p w14:paraId="66B99D99">
            <w:pPr>
              <w:spacing w:after="0" w:line="240" w:lineRule="auto"/>
            </w:pPr>
            <w:r>
              <w:t>Create HTTP servers and handle requests</w:t>
            </w:r>
          </w:p>
        </w:tc>
        <w:tc>
          <w:tcPr>
            <w:tcW w:w="2880" w:type="dxa"/>
          </w:tcPr>
          <w:p w14:paraId="5A2AB5DF">
            <w:pPr>
              <w:spacing w:after="0" w:line="240" w:lineRule="auto"/>
            </w:pPr>
            <w:r>
              <w:t>Experiment 3 and 6</w:t>
            </w:r>
          </w:p>
        </w:tc>
      </w:tr>
      <w:tr w14:paraId="66512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E34E535">
            <w:pPr>
              <w:spacing w:after="0" w:line="240" w:lineRule="auto"/>
            </w:pPr>
            <w:r>
              <w:t>fs</w:t>
            </w:r>
          </w:p>
        </w:tc>
        <w:tc>
          <w:tcPr>
            <w:tcW w:w="2880" w:type="dxa"/>
          </w:tcPr>
          <w:p w14:paraId="289CBAFF">
            <w:pPr>
              <w:spacing w:after="0" w:line="240" w:lineRule="auto"/>
            </w:pPr>
            <w:r>
              <w:t>Create, read, update, and delete files</w:t>
            </w:r>
          </w:p>
        </w:tc>
        <w:tc>
          <w:tcPr>
            <w:tcW w:w="2880" w:type="dxa"/>
          </w:tcPr>
          <w:p w14:paraId="63E0E590">
            <w:pPr>
              <w:spacing w:after="0" w:line="240" w:lineRule="auto"/>
            </w:pPr>
            <w:r>
              <w:t>Experiment 4 and 6</w:t>
            </w:r>
          </w:p>
        </w:tc>
      </w:tr>
      <w:tr w14:paraId="7FE94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0D2A49E">
            <w:pPr>
              <w:spacing w:after="0" w:line="240" w:lineRule="auto"/>
            </w:pPr>
            <w:r>
              <w:t>crypto</w:t>
            </w:r>
          </w:p>
        </w:tc>
        <w:tc>
          <w:tcPr>
            <w:tcW w:w="2880" w:type="dxa"/>
          </w:tcPr>
          <w:p w14:paraId="28C9FB2A">
            <w:pPr>
              <w:spacing w:after="0" w:line="240" w:lineRule="auto"/>
            </w:pPr>
            <w:r>
              <w:t>Generate random values</w:t>
            </w:r>
          </w:p>
        </w:tc>
        <w:tc>
          <w:tcPr>
            <w:tcW w:w="2880" w:type="dxa"/>
          </w:tcPr>
          <w:p w14:paraId="579D89A3">
            <w:pPr>
              <w:spacing w:after="0" w:line="240" w:lineRule="auto"/>
            </w:pPr>
            <w:r>
              <w:t>Experiment 5</w:t>
            </w:r>
          </w:p>
        </w:tc>
      </w:tr>
    </w:tbl>
    <w:p w14:paraId="51B54FD7"/>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7ED57D0"/>
    <w:rsid w:val="20CC30F0"/>
    <w:rsid w:val="2AF247B0"/>
    <w:rsid w:val="40E038DB"/>
    <w:rsid w:val="6582749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2150</Words>
  <Characters>12253</Characters>
  <Lines>0</Lines>
  <Paragraphs>0</Paragraphs>
  <TotalTime>0</TotalTime>
  <ScaleCrop>false</ScaleCrop>
  <LinksUpToDate>false</LinksUpToDate>
  <CharactersWithSpaces>14650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Administrator</cp:lastModifiedBy>
  <dcterms:modified xsi:type="dcterms:W3CDTF">2026-09-22T08:09:13Z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eyJoZGlkIjoiZmFmMzYwNDhmOTIxMGQzZDc2ZWQzY2E5MTIxNDEwNzUifQ==</vt:lpwstr>
  </property>
  <property fmtid="{D5CDD505-2E9C-101B-9397-08002B2CF9AE}" pid="3" name="KSOProductBuildVer">
    <vt:lpwstr>1033-12.1.0.28485</vt:lpwstr>
  </property>
  <property fmtid="{D5CDD505-2E9C-101B-9397-08002B2CF9AE}" pid="4" name="ICV">
    <vt:lpwstr>1DEDC5BE810D4B63B6132A71302D3EEF_13</vt:lpwstr>
  </property>
</Properties>
</file>